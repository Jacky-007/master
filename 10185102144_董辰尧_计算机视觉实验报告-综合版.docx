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pStyle w:val="8"/>
        <w:rPr>
          <w:rFonts w:ascii="Times New Roman"/>
          <w:sz w:val="20"/>
        </w:rPr>
      </w:pPr>
    </w:p>
    <w:p>
      <w:pPr>
        <w:spacing w:before="172"/>
        <w:ind w:left="0" w:right="297" w:firstLine="0"/>
        <w:jc w:val="center"/>
        <w:rPr>
          <w:b/>
          <w:sz w:val="52"/>
        </w:rPr>
      </w:pPr>
      <w:r>
        <w:rPr>
          <w:b/>
          <w:sz w:val="52"/>
        </w:rPr>
        <w:t>计算机视觉实验报告</w:t>
      </w:r>
    </w:p>
    <w:p>
      <w:pPr>
        <w:pStyle w:val="8"/>
        <w:rPr>
          <w:b/>
          <w:sz w:val="52"/>
        </w:rPr>
      </w:pPr>
    </w:p>
    <w:p>
      <w:pPr>
        <w:pStyle w:val="8"/>
        <w:rPr>
          <w:b/>
          <w:sz w:val="52"/>
        </w:rPr>
      </w:pPr>
    </w:p>
    <w:p>
      <w:pPr>
        <w:pStyle w:val="8"/>
        <w:rPr>
          <w:b/>
          <w:sz w:val="52"/>
        </w:rPr>
      </w:pPr>
    </w:p>
    <w:p>
      <w:pPr>
        <w:pStyle w:val="8"/>
        <w:rPr>
          <w:b/>
          <w:sz w:val="52"/>
        </w:rPr>
      </w:pPr>
    </w:p>
    <w:p>
      <w:pPr>
        <w:pStyle w:val="8"/>
        <w:spacing w:before="7"/>
        <w:rPr>
          <w:b/>
          <w:sz w:val="56"/>
        </w:rPr>
      </w:pPr>
    </w:p>
    <w:p/>
    <w:p>
      <w:pPr>
        <w:pStyle w:val="6"/>
        <w:tabs>
          <w:tab w:val="left" w:pos="4336"/>
        </w:tabs>
        <w:ind w:left="3280"/>
      </w:pPr>
      <w:r>
        <w:t>学号：</w:t>
      </w:r>
      <w:r>
        <w:tab/>
      </w:r>
      <w:r>
        <w:t>10185102144</w:t>
      </w:r>
    </w:p>
    <w:p>
      <w:pPr>
        <w:pStyle w:val="6"/>
        <w:tabs>
          <w:tab w:val="left" w:pos="4336"/>
        </w:tabs>
        <w:spacing w:before="80"/>
        <w:ind w:left="3280"/>
      </w:pPr>
      <w:r>
        <w:t>姓</w:t>
      </w:r>
      <w:r>
        <w:rPr>
          <w:spacing w:val="-3"/>
        </w:rPr>
        <w:t>名</w:t>
      </w:r>
      <w:r>
        <w:t>：</w:t>
      </w:r>
      <w:r>
        <w:tab/>
      </w:r>
      <w:r>
        <w:t>董</w:t>
      </w:r>
      <w:r>
        <w:rPr>
          <w:spacing w:val="-3"/>
        </w:rPr>
        <w:t>辰</w:t>
      </w:r>
      <w:r>
        <w:t>尧</w:t>
      </w:r>
    </w:p>
    <w:p>
      <w:pPr>
        <w:pStyle w:val="8"/>
        <w:spacing w:before="8"/>
        <w:rPr>
          <w:rFonts w:ascii="黑体"/>
          <w:sz w:val="30"/>
        </w:rPr>
      </w:pPr>
    </w:p>
    <w:p>
      <w:pPr>
        <w:pStyle w:val="6"/>
        <w:tabs>
          <w:tab w:val="left" w:pos="4336"/>
        </w:tabs>
        <w:spacing w:line="295" w:lineRule="auto"/>
        <w:ind w:right="2265"/>
      </w:pPr>
      <w:r>
        <w:t>专</w:t>
      </w:r>
      <w:r>
        <w:rPr>
          <w:spacing w:val="-3"/>
        </w:rPr>
        <w:t>业</w:t>
      </w:r>
      <w:r>
        <w:t>名称：</w:t>
      </w:r>
      <w:r>
        <w:tab/>
      </w:r>
      <w:r>
        <w:t>计</w:t>
      </w:r>
      <w:r>
        <w:rPr>
          <w:spacing w:val="-3"/>
        </w:rPr>
        <w:t>算</w:t>
      </w:r>
      <w:r>
        <w:t>机科</w:t>
      </w:r>
      <w:r>
        <w:rPr>
          <w:spacing w:val="-3"/>
        </w:rPr>
        <w:t>学</w:t>
      </w:r>
      <w:r>
        <w:t>与技</w:t>
      </w:r>
      <w:r>
        <w:rPr>
          <w:spacing w:val="-12"/>
        </w:rPr>
        <w:t>术</w:t>
      </w:r>
      <w:r>
        <w:t>学</w:t>
      </w:r>
      <w:r>
        <w:rPr>
          <w:spacing w:val="-3"/>
        </w:rPr>
        <w:t>生</w:t>
      </w:r>
      <w:r>
        <w:t>年级：</w:t>
      </w:r>
      <w:r>
        <w:tab/>
      </w:r>
      <w:r>
        <w:t>2018</w:t>
      </w:r>
      <w:r>
        <w:rPr>
          <w:spacing w:val="-70"/>
        </w:rPr>
        <w:t xml:space="preserve"> </w:t>
      </w:r>
      <w:r>
        <w:t>级</w:t>
      </w:r>
      <w:r>
        <w:rPr>
          <w:spacing w:val="-3"/>
        </w:rPr>
        <w:t>本</w:t>
      </w:r>
      <w:r>
        <w:t>科</w:t>
      </w:r>
    </w:p>
    <w:p>
      <w:pPr>
        <w:pStyle w:val="6"/>
        <w:tabs>
          <w:tab w:val="left" w:pos="4336"/>
        </w:tabs>
        <w:spacing w:line="292" w:lineRule="auto"/>
        <w:ind w:right="3945"/>
      </w:pPr>
      <w:r>
        <w:t>指</w:t>
      </w:r>
      <w:r>
        <w:rPr>
          <w:spacing w:val="-3"/>
        </w:rPr>
        <w:t>导</w:t>
      </w:r>
      <w:r>
        <w:t>教师：</w:t>
      </w:r>
      <w:r>
        <w:tab/>
      </w:r>
      <w:r>
        <w:t>张</w:t>
      </w:r>
      <w:r>
        <w:rPr>
          <w:spacing w:val="-16"/>
        </w:rPr>
        <w:t>倩</w:t>
      </w:r>
      <w:r>
        <w:t>课</w:t>
      </w:r>
      <w:r>
        <w:rPr>
          <w:spacing w:val="-3"/>
        </w:rPr>
        <w:t>程</w:t>
      </w:r>
      <w:r>
        <w:t>性质：</w:t>
      </w:r>
      <w:r>
        <w:tab/>
      </w:r>
      <w:r>
        <w:t>选</w:t>
      </w:r>
      <w:r>
        <w:rPr>
          <w:spacing w:val="-16"/>
        </w:rPr>
        <w:t>修</w:t>
      </w:r>
    </w:p>
    <w:p>
      <w:pPr>
        <w:pStyle w:val="6"/>
        <w:tabs>
          <w:tab w:val="left" w:pos="4336"/>
        </w:tabs>
        <w:spacing w:before="4" w:line="292" w:lineRule="auto"/>
        <w:ind w:right="1353"/>
      </w:pPr>
      <w:r>
        <w:t>研</w:t>
      </w:r>
      <w:r>
        <w:rPr>
          <w:spacing w:val="-3"/>
        </w:rPr>
        <w:t>修</w:t>
      </w:r>
      <w:r>
        <w:t>时间：</w:t>
      </w:r>
      <w:r>
        <w:tab/>
      </w:r>
      <w:r>
        <w:t>2019～2020</w:t>
      </w:r>
      <w:r>
        <w:rPr>
          <w:spacing w:val="-70"/>
        </w:rPr>
        <w:t xml:space="preserve"> </w:t>
      </w:r>
      <w:r>
        <w:t>学</w:t>
      </w:r>
      <w:r>
        <w:rPr>
          <w:spacing w:val="-3"/>
        </w:rPr>
        <w:t>年</w:t>
      </w:r>
      <w:r>
        <w:t>第</w:t>
      </w:r>
      <w:r>
        <w:rPr>
          <w:spacing w:val="-71"/>
        </w:rPr>
        <w:t xml:space="preserve"> </w:t>
      </w:r>
      <w:r>
        <w:t>2</w:t>
      </w:r>
      <w:r>
        <w:rPr>
          <w:spacing w:val="-70"/>
        </w:rPr>
        <w:t xml:space="preserve"> </w:t>
      </w:r>
      <w:r>
        <w:t>学期实</w:t>
      </w:r>
      <w:r>
        <w:rPr>
          <w:spacing w:val="-3"/>
        </w:rPr>
        <w:t>验</w:t>
      </w:r>
      <w:r>
        <w:t>地点：</w:t>
      </w:r>
      <w:r>
        <w:tab/>
      </w:r>
      <w:r>
        <w:t>中</w:t>
      </w:r>
      <w:r>
        <w:rPr>
          <w:spacing w:val="-3"/>
        </w:rPr>
        <w:t>山</w:t>
      </w:r>
      <w:r>
        <w:t>北路</w:t>
      </w:r>
      <w:r>
        <w:rPr>
          <w:spacing w:val="-3"/>
        </w:rPr>
        <w:t>校</w:t>
      </w:r>
      <w:r>
        <w:t>区理</w:t>
      </w:r>
      <w:r>
        <w:rPr>
          <w:spacing w:val="-3"/>
        </w:rPr>
        <w:t>科</w:t>
      </w:r>
      <w:r>
        <w:t>楼</w:t>
      </w:r>
      <w:r>
        <w:rPr>
          <w:spacing w:val="-67"/>
        </w:rPr>
        <w:t xml:space="preserve"> </w:t>
      </w:r>
      <w:r>
        <w:t>B517</w:t>
      </w:r>
    </w:p>
    <w:p>
      <w:pPr>
        <w:pStyle w:val="8"/>
        <w:rPr>
          <w:rFonts w:ascii="黑体"/>
          <w:sz w:val="28"/>
        </w:rPr>
      </w:pPr>
    </w:p>
    <w:p>
      <w:pPr>
        <w:pStyle w:val="8"/>
        <w:rPr>
          <w:rFonts w:ascii="黑体"/>
          <w:sz w:val="28"/>
        </w:rPr>
      </w:pPr>
    </w:p>
    <w:p>
      <w:pPr>
        <w:pStyle w:val="8"/>
        <w:rPr>
          <w:rFonts w:ascii="黑体"/>
          <w:sz w:val="28"/>
        </w:rPr>
      </w:pPr>
    </w:p>
    <w:p>
      <w:pPr>
        <w:pStyle w:val="8"/>
        <w:rPr>
          <w:rFonts w:ascii="黑体"/>
          <w:sz w:val="28"/>
        </w:rPr>
      </w:pPr>
    </w:p>
    <w:p>
      <w:pPr>
        <w:pStyle w:val="8"/>
        <w:spacing w:before="3"/>
        <w:rPr>
          <w:rFonts w:ascii="黑体"/>
          <w:sz w:val="21"/>
        </w:rPr>
      </w:pPr>
    </w:p>
    <w:p>
      <w:pPr>
        <w:pStyle w:val="6"/>
        <w:ind w:left="0" w:right="297"/>
        <w:jc w:val="center"/>
        <w:rPr>
          <w:rFonts w:hint="eastAsia" w:ascii="宋体" w:eastAsia="宋体"/>
        </w:rPr>
      </w:pPr>
      <w:r>
        <w:rPr>
          <w:rFonts w:hint="eastAsia" w:ascii="宋体" w:eastAsia="宋体"/>
        </w:rPr>
        <w:t>华东师范大学计算机科学与技术学院</w:t>
      </w:r>
    </w:p>
    <w:p>
      <w:pPr>
        <w:pStyle w:val="8"/>
        <w:spacing w:before="9"/>
        <w:rPr>
          <w:sz w:val="20"/>
        </w:rPr>
      </w:pPr>
    </w:p>
    <w:p>
      <w:pPr>
        <w:pStyle w:val="6"/>
        <w:ind w:left="0" w:right="296"/>
        <w:jc w:val="center"/>
        <w:rPr>
          <w:rFonts w:hint="eastAsia" w:ascii="宋体" w:eastAsia="宋体"/>
        </w:rPr>
      </w:pPr>
      <w:r>
        <w:rPr>
          <w:rFonts w:ascii="Times New Roman" w:eastAsia="Times New Roman"/>
        </w:rPr>
        <w:t xml:space="preserve">2020 </w:t>
      </w:r>
      <w:r>
        <w:rPr>
          <w:rFonts w:hint="eastAsia" w:ascii="宋体" w:eastAsia="宋体"/>
          <w:spacing w:val="-36"/>
        </w:rPr>
        <w:t xml:space="preserve">年 </w:t>
      </w:r>
      <w:r>
        <w:rPr>
          <w:rFonts w:ascii="Times New Roman" w:eastAsia="Times New Roman"/>
        </w:rPr>
        <w:t xml:space="preserve">05 </w:t>
      </w:r>
      <w:r>
        <w:rPr>
          <w:rFonts w:hint="eastAsia" w:ascii="宋体" w:eastAsia="宋体"/>
          <w:spacing w:val="-36"/>
        </w:rPr>
        <w:t xml:space="preserve">月 </w:t>
      </w:r>
      <w:r>
        <w:rPr>
          <w:rFonts w:ascii="Times New Roman" w:eastAsia="Times New Roman"/>
        </w:rPr>
        <w:t>01</w:t>
      </w:r>
      <w:r>
        <w:rPr>
          <w:rFonts w:ascii="Times New Roman" w:eastAsia="Times New Roman"/>
          <w:spacing w:val="70"/>
        </w:rPr>
        <w:t xml:space="preserve"> </w:t>
      </w:r>
      <w:r>
        <w:rPr>
          <w:rFonts w:hint="eastAsia" w:ascii="宋体" w:eastAsia="宋体"/>
        </w:rPr>
        <w:t>日</w:t>
      </w:r>
    </w:p>
    <w:p>
      <w:pPr>
        <w:spacing w:after="0"/>
        <w:jc w:val="center"/>
        <w:rPr>
          <w:rFonts w:hint="eastAsia" w:ascii="宋体" w:eastAsia="宋体"/>
        </w:rPr>
        <w:sectPr>
          <w:type w:val="continuous"/>
          <w:pgSz w:w="11910" w:h="16840"/>
          <w:pgMar w:top="1580" w:right="1380" w:bottom="280" w:left="1680" w:header="720" w:footer="720" w:gutter="0"/>
          <w:cols w:space="720" w:num="1"/>
        </w:sectPr>
      </w:pPr>
    </w:p>
    <w:p>
      <w:pPr>
        <w:pStyle w:val="8"/>
        <w:rPr>
          <w:sz w:val="20"/>
        </w:rPr>
      </w:pPr>
    </w:p>
    <w:p>
      <w:pPr>
        <w:pStyle w:val="8"/>
        <w:spacing w:before="1"/>
        <w:rPr>
          <w:sz w:val="21"/>
        </w:rPr>
      </w:pPr>
    </w:p>
    <w:p>
      <w:pPr>
        <w:pStyle w:val="5"/>
        <w:numPr>
          <w:ilvl w:val="0"/>
          <w:numId w:val="1"/>
        </w:numPr>
        <w:tabs>
          <w:tab w:val="left" w:pos="539"/>
          <w:tab w:val="left" w:pos="540"/>
        </w:tabs>
        <w:spacing w:before="73" w:after="0" w:line="240" w:lineRule="auto"/>
        <w:ind w:left="540" w:right="0" w:hanging="420"/>
        <w:jc w:val="left"/>
      </w:pPr>
      <w:r>
        <w:t>请自评你的项目完成情况，在表中相应位置划√。</w:t>
      </w:r>
    </w:p>
    <w:p>
      <w:pPr>
        <w:pStyle w:val="8"/>
        <w:rPr>
          <w:b/>
          <w:sz w:val="30"/>
        </w:rPr>
      </w:pPr>
    </w:p>
    <w:p>
      <w:pPr>
        <w:pStyle w:val="8"/>
        <w:spacing w:before="5"/>
        <w:rPr>
          <w:b/>
          <w:sz w:val="38"/>
        </w:rPr>
      </w:pPr>
    </w:p>
    <w:p>
      <w:pPr>
        <w:pStyle w:val="4"/>
      </w:pPr>
      <w:r>
        <w:t>实验工作自评</w:t>
      </w:r>
    </w:p>
    <w:p>
      <w:pPr>
        <w:pStyle w:val="8"/>
        <w:rPr>
          <w:b/>
          <w:sz w:val="20"/>
        </w:rPr>
      </w:pPr>
    </w:p>
    <w:p>
      <w:pPr>
        <w:pStyle w:val="8"/>
        <w:rPr>
          <w:b/>
          <w:sz w:val="20"/>
        </w:rPr>
      </w:pPr>
    </w:p>
    <w:p>
      <w:pPr>
        <w:pStyle w:val="8"/>
        <w:rPr>
          <w:b/>
          <w:sz w:val="18"/>
        </w:rPr>
      </w:pPr>
    </w:p>
    <w:tbl>
      <w:tblPr>
        <w:tblStyle w:val="11"/>
        <w:tblW w:w="0" w:type="auto"/>
        <w:tblInd w:w="5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41"/>
        <w:gridCol w:w="1661"/>
        <w:gridCol w:w="1314"/>
        <w:gridCol w:w="1409"/>
        <w:gridCol w:w="1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741" w:type="dxa"/>
          </w:tcPr>
          <w:p>
            <w:pPr>
              <w:pStyle w:val="16"/>
              <w:spacing w:before="133"/>
              <w:ind w:left="108"/>
              <w:rPr>
                <w:b/>
                <w:sz w:val="28"/>
              </w:rPr>
            </w:pPr>
            <w:r>
              <w:rPr>
                <w:b/>
                <w:sz w:val="28"/>
              </w:rPr>
              <w:t>内容</w:t>
            </w:r>
            <w:r>
              <w:rPr>
                <w:rFonts w:ascii="Times New Roman" w:eastAsia="Times New Roman"/>
                <w:b/>
                <w:sz w:val="28"/>
              </w:rPr>
              <w:t>\</w:t>
            </w:r>
            <w:r>
              <w:rPr>
                <w:b/>
                <w:sz w:val="28"/>
              </w:rPr>
              <w:t>评价</w:t>
            </w:r>
          </w:p>
        </w:tc>
        <w:tc>
          <w:tcPr>
            <w:tcW w:w="1661" w:type="dxa"/>
          </w:tcPr>
          <w:p>
            <w:pPr>
              <w:pStyle w:val="16"/>
              <w:spacing w:before="133"/>
              <w:ind w:left="479"/>
              <w:rPr>
                <w:b/>
                <w:sz w:val="28"/>
              </w:rPr>
            </w:pPr>
            <w:r>
              <w:rPr>
                <w:b/>
                <w:spacing w:val="-2"/>
                <w:sz w:val="28"/>
              </w:rPr>
              <w:t>剖 析</w:t>
            </w:r>
          </w:p>
          <w:p>
            <w:pPr>
              <w:pStyle w:val="16"/>
              <w:spacing w:before="9"/>
              <w:rPr>
                <w:b/>
                <w:sz w:val="20"/>
              </w:rPr>
            </w:pPr>
          </w:p>
          <w:p>
            <w:pPr>
              <w:pStyle w:val="16"/>
              <w:ind w:left="479"/>
              <w:rPr>
                <w:b/>
                <w:sz w:val="28"/>
              </w:rPr>
            </w:pPr>
            <w:r>
              <w:rPr>
                <w:b/>
                <w:spacing w:val="-2"/>
                <w:sz w:val="28"/>
              </w:rPr>
              <w:t>功 能</w:t>
            </w:r>
          </w:p>
        </w:tc>
        <w:tc>
          <w:tcPr>
            <w:tcW w:w="1314" w:type="dxa"/>
          </w:tcPr>
          <w:p>
            <w:pPr>
              <w:pStyle w:val="16"/>
              <w:spacing w:before="133"/>
              <w:ind w:left="306"/>
              <w:rPr>
                <w:b/>
                <w:sz w:val="28"/>
              </w:rPr>
            </w:pPr>
            <w:r>
              <w:rPr>
                <w:b/>
                <w:spacing w:val="-2"/>
                <w:sz w:val="28"/>
              </w:rPr>
              <w:t>参 考</w:t>
            </w:r>
          </w:p>
          <w:p>
            <w:pPr>
              <w:pStyle w:val="16"/>
              <w:spacing w:before="9"/>
              <w:rPr>
                <w:b/>
                <w:sz w:val="20"/>
              </w:rPr>
            </w:pPr>
          </w:p>
          <w:p>
            <w:pPr>
              <w:pStyle w:val="16"/>
              <w:ind w:left="306"/>
              <w:rPr>
                <w:b/>
                <w:sz w:val="28"/>
              </w:rPr>
            </w:pPr>
            <w:r>
              <w:rPr>
                <w:b/>
                <w:spacing w:val="-2"/>
                <w:sz w:val="28"/>
              </w:rPr>
              <w:t>完 成</w:t>
            </w:r>
          </w:p>
        </w:tc>
        <w:tc>
          <w:tcPr>
            <w:tcW w:w="1409" w:type="dxa"/>
          </w:tcPr>
          <w:p>
            <w:pPr>
              <w:pStyle w:val="16"/>
              <w:spacing w:before="133"/>
              <w:ind w:left="352"/>
              <w:rPr>
                <w:b/>
                <w:sz w:val="28"/>
              </w:rPr>
            </w:pPr>
            <w:r>
              <w:rPr>
                <w:b/>
                <w:spacing w:val="-2"/>
                <w:sz w:val="28"/>
              </w:rPr>
              <w:t>较 大</w:t>
            </w:r>
          </w:p>
          <w:p>
            <w:pPr>
              <w:pStyle w:val="16"/>
              <w:spacing w:before="9"/>
              <w:rPr>
                <w:b/>
                <w:sz w:val="20"/>
              </w:rPr>
            </w:pPr>
          </w:p>
          <w:p>
            <w:pPr>
              <w:pStyle w:val="16"/>
              <w:ind w:left="352"/>
              <w:rPr>
                <w:b/>
                <w:sz w:val="28"/>
              </w:rPr>
            </w:pPr>
            <w:r>
              <w:rPr>
                <w:b/>
                <w:spacing w:val="-2"/>
                <w:sz w:val="28"/>
              </w:rPr>
              <w:t>修 改</w:t>
            </w:r>
          </w:p>
        </w:tc>
        <w:tc>
          <w:tcPr>
            <w:tcW w:w="1409" w:type="dxa"/>
          </w:tcPr>
          <w:p>
            <w:pPr>
              <w:pStyle w:val="16"/>
              <w:spacing w:before="133"/>
              <w:ind w:left="352"/>
              <w:rPr>
                <w:b/>
                <w:sz w:val="28"/>
              </w:rPr>
            </w:pPr>
            <w:r>
              <w:rPr>
                <w:b/>
                <w:spacing w:val="-2"/>
                <w:sz w:val="28"/>
              </w:rPr>
              <w:t>独 特</w:t>
            </w:r>
          </w:p>
          <w:p>
            <w:pPr>
              <w:pStyle w:val="16"/>
              <w:spacing w:before="9"/>
              <w:rPr>
                <w:b/>
                <w:sz w:val="20"/>
              </w:rPr>
            </w:pPr>
          </w:p>
          <w:p>
            <w:pPr>
              <w:pStyle w:val="16"/>
              <w:ind w:left="352"/>
              <w:rPr>
                <w:b/>
                <w:sz w:val="28"/>
              </w:rPr>
            </w:pPr>
            <w:r>
              <w:rPr>
                <w:b/>
                <w:spacing w:val="-2"/>
                <w:sz w:val="28"/>
              </w:rPr>
              <w:t>功 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741" w:type="dxa"/>
          </w:tcPr>
          <w:p>
            <w:pPr>
              <w:pStyle w:val="16"/>
              <w:tabs>
                <w:tab w:val="left" w:pos="597"/>
              </w:tabs>
              <w:spacing w:before="151"/>
              <w:ind w:left="108"/>
              <w:rPr>
                <w:rFonts w:ascii="Times New Roman"/>
                <w:b/>
                <w:sz w:val="28"/>
              </w:rPr>
            </w:pPr>
            <w:r>
              <w:rPr>
                <w:rFonts w:ascii="Times New Roman"/>
                <w:b/>
                <w:sz w:val="28"/>
              </w:rPr>
              <w:t>1.</w:t>
            </w:r>
            <w:r>
              <w:rPr>
                <w:rFonts w:ascii="Times New Roman"/>
                <w:b/>
                <w:sz w:val="28"/>
              </w:rPr>
              <w:tab/>
            </w:r>
            <w:r>
              <w:rPr>
                <w:rFonts w:ascii="Times New Roman"/>
                <w:b/>
                <w:sz w:val="28"/>
              </w:rPr>
              <w:t>Lab1</w:t>
            </w:r>
          </w:p>
        </w:tc>
        <w:tc>
          <w:tcPr>
            <w:tcW w:w="1661" w:type="dxa"/>
          </w:tcPr>
          <w:p>
            <w:pPr>
              <w:pStyle w:val="16"/>
              <w:rPr>
                <w:rFonts w:ascii="Times New Roman"/>
                <w:sz w:val="24"/>
              </w:rPr>
            </w:pPr>
          </w:p>
        </w:tc>
        <w:tc>
          <w:tcPr>
            <w:tcW w:w="1314" w:type="dxa"/>
          </w:tcPr>
          <w:p>
            <w:pPr>
              <w:pStyle w:val="16"/>
              <w:spacing w:before="133"/>
              <w:ind w:left="106"/>
              <w:rPr>
                <w:b/>
                <w:sz w:val="28"/>
              </w:rPr>
            </w:pPr>
            <w:r>
              <w:rPr>
                <w:b/>
                <w:w w:val="99"/>
                <w:sz w:val="28"/>
              </w:rPr>
              <w:t>√</w:t>
            </w:r>
          </w:p>
        </w:tc>
        <w:tc>
          <w:tcPr>
            <w:tcW w:w="1409" w:type="dxa"/>
          </w:tcPr>
          <w:p>
            <w:pPr>
              <w:pStyle w:val="16"/>
              <w:rPr>
                <w:rFonts w:ascii="Times New Roman"/>
                <w:sz w:val="24"/>
              </w:rPr>
            </w:pPr>
          </w:p>
        </w:tc>
        <w:tc>
          <w:tcPr>
            <w:tcW w:w="1409" w:type="dxa"/>
          </w:tcPr>
          <w:p>
            <w:pPr>
              <w:pStyle w:val="16"/>
              <w:rPr>
                <w:rFonts w:ascii="Times New Roman"/>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741" w:type="dxa"/>
          </w:tcPr>
          <w:p>
            <w:pPr>
              <w:pStyle w:val="16"/>
              <w:tabs>
                <w:tab w:val="left" w:pos="597"/>
              </w:tabs>
              <w:spacing w:before="151"/>
              <w:ind w:left="108"/>
              <w:rPr>
                <w:rFonts w:ascii="Times New Roman"/>
                <w:b/>
                <w:sz w:val="28"/>
              </w:rPr>
            </w:pPr>
            <w:r>
              <w:rPr>
                <w:rFonts w:ascii="Times New Roman"/>
                <w:b/>
                <w:sz w:val="28"/>
              </w:rPr>
              <w:t>2.</w:t>
            </w:r>
            <w:r>
              <w:rPr>
                <w:rFonts w:ascii="Times New Roman"/>
                <w:b/>
                <w:sz w:val="28"/>
              </w:rPr>
              <w:tab/>
            </w:r>
            <w:r>
              <w:rPr>
                <w:rFonts w:ascii="Times New Roman"/>
                <w:b/>
                <w:sz w:val="28"/>
              </w:rPr>
              <w:t>Lab2</w:t>
            </w:r>
          </w:p>
        </w:tc>
        <w:tc>
          <w:tcPr>
            <w:tcW w:w="1661" w:type="dxa"/>
          </w:tcPr>
          <w:p>
            <w:pPr>
              <w:pStyle w:val="16"/>
              <w:rPr>
                <w:rFonts w:ascii="Times New Roman"/>
                <w:sz w:val="24"/>
              </w:rPr>
            </w:pPr>
          </w:p>
        </w:tc>
        <w:tc>
          <w:tcPr>
            <w:tcW w:w="1314" w:type="dxa"/>
          </w:tcPr>
          <w:p>
            <w:pPr>
              <w:pStyle w:val="16"/>
              <w:spacing w:before="132"/>
              <w:ind w:left="106"/>
              <w:rPr>
                <w:b/>
                <w:sz w:val="28"/>
              </w:rPr>
            </w:pPr>
            <w:r>
              <w:rPr>
                <w:b/>
                <w:w w:val="99"/>
                <w:sz w:val="28"/>
              </w:rPr>
              <w:t>√</w:t>
            </w:r>
          </w:p>
        </w:tc>
        <w:tc>
          <w:tcPr>
            <w:tcW w:w="1409" w:type="dxa"/>
          </w:tcPr>
          <w:p>
            <w:pPr>
              <w:pStyle w:val="16"/>
              <w:rPr>
                <w:rFonts w:ascii="Times New Roman"/>
                <w:sz w:val="24"/>
              </w:rPr>
            </w:pPr>
          </w:p>
        </w:tc>
        <w:tc>
          <w:tcPr>
            <w:tcW w:w="1409" w:type="dxa"/>
          </w:tcPr>
          <w:p>
            <w:pPr>
              <w:pStyle w:val="16"/>
              <w:rPr>
                <w:rFonts w:ascii="Times New Roman"/>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5" w:hRule="atLeast"/>
        </w:trPr>
        <w:tc>
          <w:tcPr>
            <w:tcW w:w="1741" w:type="dxa"/>
          </w:tcPr>
          <w:p>
            <w:pPr>
              <w:pStyle w:val="16"/>
              <w:tabs>
                <w:tab w:val="left" w:pos="597"/>
              </w:tabs>
              <w:spacing w:before="132"/>
              <w:ind w:left="108"/>
              <w:rPr>
                <w:rFonts w:ascii="仿宋"/>
                <w:b/>
                <w:sz w:val="28"/>
              </w:rPr>
            </w:pPr>
            <w:r>
              <w:rPr>
                <w:rFonts w:ascii="Times New Roman"/>
                <w:b/>
                <w:sz w:val="28"/>
              </w:rPr>
              <w:t>3.</w:t>
            </w:r>
            <w:r>
              <w:rPr>
                <w:rFonts w:ascii="Times New Roman"/>
                <w:b/>
                <w:sz w:val="28"/>
              </w:rPr>
              <w:tab/>
            </w:r>
            <w:r>
              <w:rPr>
                <w:rFonts w:ascii="仿宋"/>
                <w:b/>
                <w:sz w:val="28"/>
              </w:rPr>
              <w:t>Lab3</w:t>
            </w:r>
          </w:p>
        </w:tc>
        <w:tc>
          <w:tcPr>
            <w:tcW w:w="1661" w:type="dxa"/>
          </w:tcPr>
          <w:p>
            <w:pPr>
              <w:pStyle w:val="16"/>
              <w:rPr>
                <w:rFonts w:ascii="Times New Roman"/>
                <w:sz w:val="24"/>
              </w:rPr>
            </w:pPr>
          </w:p>
        </w:tc>
        <w:tc>
          <w:tcPr>
            <w:tcW w:w="1314" w:type="dxa"/>
          </w:tcPr>
          <w:p>
            <w:pPr>
              <w:pStyle w:val="16"/>
              <w:spacing w:before="132"/>
              <w:ind w:left="106"/>
              <w:rPr>
                <w:b/>
                <w:sz w:val="28"/>
              </w:rPr>
            </w:pPr>
            <w:r>
              <w:rPr>
                <w:b/>
                <w:w w:val="99"/>
                <w:sz w:val="28"/>
              </w:rPr>
              <w:t>√</w:t>
            </w:r>
          </w:p>
        </w:tc>
        <w:tc>
          <w:tcPr>
            <w:tcW w:w="1409" w:type="dxa"/>
          </w:tcPr>
          <w:p>
            <w:pPr>
              <w:pStyle w:val="16"/>
              <w:rPr>
                <w:rFonts w:ascii="Times New Roman"/>
                <w:sz w:val="24"/>
              </w:rPr>
            </w:pPr>
          </w:p>
        </w:tc>
        <w:tc>
          <w:tcPr>
            <w:tcW w:w="1409" w:type="dxa"/>
          </w:tcPr>
          <w:p>
            <w:pPr>
              <w:pStyle w:val="16"/>
              <w:rPr>
                <w:rFonts w:ascii="Times New Roman"/>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1741" w:type="dxa"/>
          </w:tcPr>
          <w:p>
            <w:pPr>
              <w:pStyle w:val="16"/>
              <w:tabs>
                <w:tab w:val="left" w:pos="597"/>
              </w:tabs>
              <w:spacing w:before="132"/>
              <w:ind w:left="108"/>
              <w:rPr>
                <w:rFonts w:ascii="仿宋"/>
                <w:b/>
                <w:sz w:val="28"/>
              </w:rPr>
            </w:pPr>
            <w:r>
              <w:rPr>
                <w:rFonts w:ascii="Times New Roman"/>
                <w:b/>
                <w:sz w:val="28"/>
              </w:rPr>
              <w:t>4.</w:t>
            </w:r>
            <w:r>
              <w:rPr>
                <w:rFonts w:ascii="Times New Roman"/>
                <w:b/>
                <w:sz w:val="28"/>
              </w:rPr>
              <w:tab/>
            </w:r>
            <w:r>
              <w:rPr>
                <w:rFonts w:ascii="仿宋"/>
                <w:b/>
                <w:sz w:val="28"/>
              </w:rPr>
              <w:t>Lab4</w:t>
            </w:r>
          </w:p>
        </w:tc>
        <w:tc>
          <w:tcPr>
            <w:tcW w:w="1661" w:type="dxa"/>
          </w:tcPr>
          <w:p>
            <w:pPr>
              <w:pStyle w:val="16"/>
              <w:rPr>
                <w:rFonts w:ascii="Times New Roman"/>
                <w:sz w:val="24"/>
              </w:rPr>
            </w:pPr>
          </w:p>
        </w:tc>
        <w:tc>
          <w:tcPr>
            <w:tcW w:w="1314" w:type="dxa"/>
          </w:tcPr>
          <w:p>
            <w:pPr>
              <w:pStyle w:val="16"/>
              <w:spacing w:before="132"/>
              <w:ind w:left="106"/>
              <w:rPr>
                <w:b/>
                <w:sz w:val="28"/>
              </w:rPr>
            </w:pPr>
            <w:r>
              <w:rPr>
                <w:b/>
                <w:w w:val="99"/>
                <w:sz w:val="28"/>
              </w:rPr>
              <w:t>√</w:t>
            </w:r>
          </w:p>
        </w:tc>
        <w:tc>
          <w:tcPr>
            <w:tcW w:w="1409" w:type="dxa"/>
          </w:tcPr>
          <w:p>
            <w:pPr>
              <w:pStyle w:val="16"/>
              <w:rPr>
                <w:rFonts w:ascii="Times New Roman"/>
                <w:sz w:val="24"/>
              </w:rPr>
            </w:pPr>
          </w:p>
        </w:tc>
        <w:tc>
          <w:tcPr>
            <w:tcW w:w="1409" w:type="dxa"/>
          </w:tcPr>
          <w:p>
            <w:pPr>
              <w:pStyle w:val="16"/>
              <w:rPr>
                <w:rFonts w:ascii="Times New Roman"/>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1741" w:type="dxa"/>
          </w:tcPr>
          <w:p>
            <w:pPr>
              <w:pStyle w:val="16"/>
              <w:tabs>
                <w:tab w:val="left" w:pos="597"/>
              </w:tabs>
              <w:spacing w:before="132"/>
              <w:ind w:left="108"/>
              <w:rPr>
                <w:rFonts w:hint="eastAsia" w:ascii="Times New Roman" w:eastAsia="宋体"/>
                <w:b/>
                <w:sz w:val="28"/>
                <w:lang w:val="en-US" w:eastAsia="zh-CN"/>
              </w:rPr>
            </w:pPr>
            <w:r>
              <w:rPr>
                <w:rFonts w:hint="eastAsia" w:ascii="Times New Roman"/>
                <w:b/>
                <w:sz w:val="28"/>
                <w:lang w:val="en-US" w:eastAsia="zh-CN"/>
              </w:rPr>
              <w:t>5</w:t>
            </w:r>
            <w:r>
              <w:rPr>
                <w:rFonts w:ascii="Times New Roman"/>
                <w:b/>
                <w:sz w:val="28"/>
              </w:rPr>
              <w:t>.</w:t>
            </w:r>
            <w:r>
              <w:rPr>
                <w:rFonts w:ascii="Times New Roman"/>
                <w:b/>
                <w:sz w:val="28"/>
              </w:rPr>
              <w:tab/>
            </w:r>
            <w:r>
              <w:rPr>
                <w:rFonts w:ascii="仿宋"/>
                <w:b/>
                <w:sz w:val="28"/>
              </w:rPr>
              <w:t>Lab</w:t>
            </w:r>
            <w:r>
              <w:rPr>
                <w:rFonts w:hint="eastAsia" w:ascii="仿宋"/>
                <w:b/>
                <w:sz w:val="28"/>
                <w:lang w:val="en-US" w:eastAsia="zh-CN"/>
              </w:rPr>
              <w:t>5</w:t>
            </w:r>
          </w:p>
        </w:tc>
        <w:tc>
          <w:tcPr>
            <w:tcW w:w="1661" w:type="dxa"/>
          </w:tcPr>
          <w:p>
            <w:pPr>
              <w:pStyle w:val="16"/>
              <w:rPr>
                <w:rFonts w:ascii="Times New Roman"/>
                <w:sz w:val="24"/>
              </w:rPr>
            </w:pPr>
          </w:p>
        </w:tc>
        <w:tc>
          <w:tcPr>
            <w:tcW w:w="1314" w:type="dxa"/>
          </w:tcPr>
          <w:p>
            <w:pPr>
              <w:pStyle w:val="16"/>
              <w:spacing w:before="132"/>
              <w:ind w:left="106"/>
              <w:rPr>
                <w:b/>
                <w:w w:val="99"/>
                <w:sz w:val="28"/>
              </w:rPr>
            </w:pPr>
            <w:r>
              <w:rPr>
                <w:b/>
                <w:w w:val="99"/>
                <w:sz w:val="28"/>
              </w:rPr>
              <w:t>√</w:t>
            </w:r>
          </w:p>
        </w:tc>
        <w:tc>
          <w:tcPr>
            <w:tcW w:w="1409" w:type="dxa"/>
          </w:tcPr>
          <w:p>
            <w:pPr>
              <w:pStyle w:val="16"/>
              <w:rPr>
                <w:rFonts w:ascii="Times New Roman"/>
                <w:sz w:val="24"/>
              </w:rPr>
            </w:pPr>
          </w:p>
        </w:tc>
        <w:tc>
          <w:tcPr>
            <w:tcW w:w="1409" w:type="dxa"/>
          </w:tcPr>
          <w:p>
            <w:pPr>
              <w:pStyle w:val="16"/>
              <w:rPr>
                <w:rFonts w:ascii="Times New Roman"/>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1741" w:type="dxa"/>
          </w:tcPr>
          <w:p>
            <w:pPr>
              <w:pStyle w:val="16"/>
              <w:tabs>
                <w:tab w:val="left" w:pos="597"/>
              </w:tabs>
              <w:spacing w:before="132"/>
              <w:ind w:left="108"/>
              <w:rPr>
                <w:rFonts w:hint="eastAsia" w:ascii="Times New Roman" w:eastAsia="宋体"/>
                <w:b/>
                <w:sz w:val="28"/>
                <w:lang w:val="en-US" w:eastAsia="zh-CN"/>
              </w:rPr>
            </w:pPr>
            <w:r>
              <w:rPr>
                <w:rFonts w:hint="eastAsia" w:ascii="Times New Roman"/>
                <w:b/>
                <w:sz w:val="28"/>
                <w:lang w:val="en-US" w:eastAsia="zh-CN"/>
              </w:rPr>
              <w:t>6</w:t>
            </w:r>
            <w:r>
              <w:rPr>
                <w:rFonts w:ascii="Times New Roman"/>
                <w:b/>
                <w:sz w:val="28"/>
              </w:rPr>
              <w:t>.</w:t>
            </w:r>
            <w:r>
              <w:rPr>
                <w:rFonts w:ascii="Times New Roman"/>
                <w:b/>
                <w:sz w:val="28"/>
              </w:rPr>
              <w:tab/>
            </w:r>
            <w:r>
              <w:rPr>
                <w:rFonts w:ascii="仿宋"/>
                <w:b/>
                <w:sz w:val="28"/>
              </w:rPr>
              <w:t>Lab</w:t>
            </w:r>
            <w:r>
              <w:rPr>
                <w:rFonts w:hint="eastAsia" w:ascii="仿宋"/>
                <w:b/>
                <w:sz w:val="28"/>
                <w:lang w:val="en-US" w:eastAsia="zh-CN"/>
              </w:rPr>
              <w:t>6</w:t>
            </w:r>
          </w:p>
        </w:tc>
        <w:tc>
          <w:tcPr>
            <w:tcW w:w="1661" w:type="dxa"/>
          </w:tcPr>
          <w:p>
            <w:pPr>
              <w:pStyle w:val="16"/>
              <w:rPr>
                <w:rFonts w:ascii="Times New Roman"/>
                <w:sz w:val="24"/>
              </w:rPr>
            </w:pPr>
          </w:p>
        </w:tc>
        <w:tc>
          <w:tcPr>
            <w:tcW w:w="1314" w:type="dxa"/>
          </w:tcPr>
          <w:p>
            <w:pPr>
              <w:pStyle w:val="16"/>
              <w:spacing w:before="132"/>
              <w:ind w:left="106"/>
              <w:rPr>
                <w:b/>
                <w:w w:val="99"/>
                <w:sz w:val="28"/>
              </w:rPr>
            </w:pPr>
            <w:r>
              <w:rPr>
                <w:b/>
                <w:w w:val="99"/>
                <w:sz w:val="28"/>
              </w:rPr>
              <w:t>√</w:t>
            </w:r>
          </w:p>
        </w:tc>
        <w:tc>
          <w:tcPr>
            <w:tcW w:w="1409" w:type="dxa"/>
          </w:tcPr>
          <w:p>
            <w:pPr>
              <w:pStyle w:val="16"/>
              <w:rPr>
                <w:rFonts w:ascii="Times New Roman"/>
                <w:sz w:val="24"/>
              </w:rPr>
            </w:pPr>
          </w:p>
        </w:tc>
        <w:tc>
          <w:tcPr>
            <w:tcW w:w="1409" w:type="dxa"/>
          </w:tcPr>
          <w:p>
            <w:pPr>
              <w:pStyle w:val="16"/>
              <w:rPr>
                <w:rFonts w:ascii="Times New Roman"/>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6" w:hRule="atLeast"/>
        </w:trPr>
        <w:tc>
          <w:tcPr>
            <w:tcW w:w="1741" w:type="dxa"/>
          </w:tcPr>
          <w:p>
            <w:pPr>
              <w:pStyle w:val="16"/>
              <w:tabs>
                <w:tab w:val="left" w:pos="597"/>
              </w:tabs>
              <w:spacing w:before="132"/>
              <w:ind w:left="108"/>
              <w:rPr>
                <w:rFonts w:hint="eastAsia" w:ascii="Times New Roman" w:eastAsia="宋体"/>
                <w:b/>
                <w:sz w:val="28"/>
                <w:lang w:val="en-US" w:eastAsia="zh-CN"/>
              </w:rPr>
            </w:pPr>
            <w:r>
              <w:rPr>
                <w:rFonts w:hint="eastAsia" w:ascii="Times New Roman"/>
                <w:b/>
                <w:sz w:val="28"/>
                <w:lang w:val="en-US" w:eastAsia="zh-CN"/>
              </w:rPr>
              <w:t>7</w:t>
            </w:r>
            <w:r>
              <w:rPr>
                <w:rFonts w:ascii="Times New Roman"/>
                <w:b/>
                <w:sz w:val="28"/>
              </w:rPr>
              <w:t>.</w:t>
            </w:r>
            <w:r>
              <w:rPr>
                <w:rFonts w:ascii="Times New Roman"/>
                <w:b/>
                <w:sz w:val="28"/>
              </w:rPr>
              <w:tab/>
            </w:r>
            <w:r>
              <w:rPr>
                <w:rFonts w:ascii="仿宋"/>
                <w:b/>
                <w:sz w:val="28"/>
              </w:rPr>
              <w:t>Lab</w:t>
            </w:r>
            <w:r>
              <w:rPr>
                <w:rFonts w:hint="eastAsia" w:ascii="仿宋"/>
                <w:b/>
                <w:sz w:val="28"/>
                <w:lang w:val="en-US" w:eastAsia="zh-CN"/>
              </w:rPr>
              <w:t>7</w:t>
            </w:r>
          </w:p>
        </w:tc>
        <w:tc>
          <w:tcPr>
            <w:tcW w:w="1661" w:type="dxa"/>
          </w:tcPr>
          <w:p>
            <w:pPr>
              <w:pStyle w:val="16"/>
              <w:rPr>
                <w:rFonts w:ascii="Times New Roman"/>
                <w:sz w:val="24"/>
              </w:rPr>
            </w:pPr>
          </w:p>
        </w:tc>
        <w:tc>
          <w:tcPr>
            <w:tcW w:w="1314" w:type="dxa"/>
          </w:tcPr>
          <w:p>
            <w:pPr>
              <w:pStyle w:val="16"/>
              <w:spacing w:before="132"/>
              <w:ind w:left="106"/>
              <w:rPr>
                <w:b/>
                <w:w w:val="99"/>
                <w:sz w:val="28"/>
              </w:rPr>
            </w:pPr>
            <w:r>
              <w:rPr>
                <w:b/>
                <w:w w:val="99"/>
                <w:sz w:val="28"/>
              </w:rPr>
              <w:t>√</w:t>
            </w:r>
          </w:p>
        </w:tc>
        <w:tc>
          <w:tcPr>
            <w:tcW w:w="1409" w:type="dxa"/>
          </w:tcPr>
          <w:p>
            <w:pPr>
              <w:pStyle w:val="16"/>
              <w:rPr>
                <w:rFonts w:ascii="Times New Roman"/>
                <w:sz w:val="24"/>
              </w:rPr>
            </w:pPr>
          </w:p>
        </w:tc>
        <w:tc>
          <w:tcPr>
            <w:tcW w:w="1409" w:type="dxa"/>
          </w:tcPr>
          <w:p>
            <w:pPr>
              <w:pStyle w:val="16"/>
              <w:rPr>
                <w:rFonts w:ascii="Times New Roman"/>
                <w:sz w:val="24"/>
              </w:rPr>
            </w:pPr>
          </w:p>
        </w:tc>
      </w:tr>
    </w:tbl>
    <w:p>
      <w:pPr>
        <w:pStyle w:val="5"/>
        <w:spacing w:before="152"/>
        <w:ind w:firstLine="0"/>
        <w:rPr>
          <w:rFonts w:ascii="Times New Roman"/>
        </w:rPr>
      </w:pPr>
      <w:r>
        <w:rPr>
          <w:rFonts w:ascii="Times New Roman"/>
          <w:w w:val="100"/>
        </w:rPr>
        <w:t>.</w:t>
      </w:r>
    </w:p>
    <w:p>
      <w:pPr>
        <w:pStyle w:val="8"/>
        <w:rPr>
          <w:rFonts w:ascii="Times New Roman"/>
          <w:b/>
          <w:sz w:val="20"/>
        </w:rPr>
      </w:pPr>
    </w:p>
    <w:p>
      <w:pPr>
        <w:pStyle w:val="8"/>
        <w:spacing w:before="7"/>
        <w:rPr>
          <w:rFonts w:ascii="Times New Roman"/>
          <w:b/>
          <w:sz w:val="25"/>
        </w:rPr>
      </w:pPr>
    </w:p>
    <w:p>
      <w:pPr>
        <w:pStyle w:val="4"/>
        <w:spacing w:before="58"/>
        <w:ind w:right="300"/>
      </w:pPr>
      <w:r>
        <w:t>总体自我评价</w:t>
      </w:r>
    </w:p>
    <w:p>
      <w:pPr>
        <w:pStyle w:val="8"/>
        <w:spacing w:before="4"/>
        <w:rPr>
          <w:b/>
          <w:sz w:val="9"/>
        </w:rPr>
      </w:pPr>
    </w:p>
    <w:tbl>
      <w:tblPr>
        <w:tblStyle w:val="11"/>
        <w:tblW w:w="0" w:type="auto"/>
        <w:tblInd w:w="7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28"/>
        <w:gridCol w:w="1163"/>
        <w:gridCol w:w="1368"/>
        <w:gridCol w:w="1409"/>
        <w:gridCol w:w="14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728" w:type="dxa"/>
          </w:tcPr>
          <w:p>
            <w:pPr>
              <w:pStyle w:val="16"/>
              <w:spacing w:before="133"/>
              <w:ind w:left="247"/>
              <w:rPr>
                <w:b/>
                <w:sz w:val="28"/>
              </w:rPr>
            </w:pPr>
            <w:r>
              <w:rPr>
                <w:b/>
                <w:sz w:val="28"/>
              </w:rPr>
              <w:t>完成情况</w:t>
            </w:r>
          </w:p>
        </w:tc>
        <w:tc>
          <w:tcPr>
            <w:tcW w:w="1163" w:type="dxa"/>
          </w:tcPr>
          <w:p>
            <w:pPr>
              <w:pStyle w:val="16"/>
              <w:spacing w:before="133"/>
              <w:ind w:left="230"/>
              <w:rPr>
                <w:b/>
                <w:sz w:val="28"/>
              </w:rPr>
            </w:pPr>
            <w:r>
              <w:rPr>
                <w:b/>
                <w:spacing w:val="-2"/>
                <w:sz w:val="28"/>
              </w:rPr>
              <w:t>尚 未</w:t>
            </w:r>
          </w:p>
          <w:p>
            <w:pPr>
              <w:pStyle w:val="16"/>
              <w:spacing w:before="8"/>
              <w:rPr>
                <w:b/>
                <w:sz w:val="20"/>
              </w:rPr>
            </w:pPr>
          </w:p>
          <w:p>
            <w:pPr>
              <w:pStyle w:val="16"/>
              <w:ind w:left="230"/>
              <w:rPr>
                <w:b/>
                <w:sz w:val="28"/>
              </w:rPr>
            </w:pPr>
            <w:r>
              <w:rPr>
                <w:b/>
                <w:spacing w:val="-2"/>
                <w:sz w:val="28"/>
              </w:rPr>
              <w:t>完 成</w:t>
            </w:r>
          </w:p>
        </w:tc>
        <w:tc>
          <w:tcPr>
            <w:tcW w:w="1368" w:type="dxa"/>
          </w:tcPr>
          <w:p>
            <w:pPr>
              <w:pStyle w:val="16"/>
              <w:spacing w:before="133"/>
              <w:ind w:left="332"/>
              <w:rPr>
                <w:b/>
                <w:sz w:val="28"/>
              </w:rPr>
            </w:pPr>
            <w:r>
              <w:rPr>
                <w:b/>
                <w:sz w:val="28"/>
              </w:rPr>
              <w:t>基 本</w:t>
            </w:r>
          </w:p>
          <w:p>
            <w:pPr>
              <w:pStyle w:val="16"/>
              <w:spacing w:before="8"/>
              <w:rPr>
                <w:b/>
                <w:sz w:val="20"/>
              </w:rPr>
            </w:pPr>
          </w:p>
          <w:p>
            <w:pPr>
              <w:pStyle w:val="16"/>
              <w:ind w:left="401"/>
              <w:rPr>
                <w:b/>
                <w:sz w:val="28"/>
              </w:rPr>
            </w:pPr>
            <w:r>
              <w:rPr>
                <w:b/>
                <w:sz w:val="28"/>
              </w:rPr>
              <w:t>完成</w:t>
            </w:r>
          </w:p>
        </w:tc>
        <w:tc>
          <w:tcPr>
            <w:tcW w:w="1409" w:type="dxa"/>
          </w:tcPr>
          <w:p>
            <w:pPr>
              <w:pStyle w:val="16"/>
              <w:spacing w:before="133"/>
              <w:ind w:left="351"/>
              <w:rPr>
                <w:b/>
                <w:sz w:val="28"/>
              </w:rPr>
            </w:pPr>
            <w:r>
              <w:rPr>
                <w:b/>
                <w:spacing w:val="-1"/>
                <w:sz w:val="28"/>
              </w:rPr>
              <w:t>较 好</w:t>
            </w:r>
          </w:p>
          <w:p>
            <w:pPr>
              <w:pStyle w:val="16"/>
              <w:spacing w:before="8"/>
              <w:rPr>
                <w:b/>
                <w:sz w:val="20"/>
              </w:rPr>
            </w:pPr>
          </w:p>
          <w:p>
            <w:pPr>
              <w:pStyle w:val="16"/>
              <w:ind w:left="351"/>
              <w:rPr>
                <w:b/>
                <w:sz w:val="28"/>
              </w:rPr>
            </w:pPr>
            <w:r>
              <w:rPr>
                <w:b/>
                <w:spacing w:val="-1"/>
                <w:sz w:val="28"/>
              </w:rPr>
              <w:t>完 成</w:t>
            </w:r>
          </w:p>
        </w:tc>
        <w:tc>
          <w:tcPr>
            <w:tcW w:w="1409" w:type="dxa"/>
          </w:tcPr>
          <w:p>
            <w:pPr>
              <w:pStyle w:val="16"/>
              <w:spacing w:before="133"/>
              <w:ind w:left="353"/>
              <w:rPr>
                <w:b/>
                <w:sz w:val="28"/>
              </w:rPr>
            </w:pPr>
            <w:r>
              <w:rPr>
                <w:b/>
                <w:spacing w:val="-2"/>
                <w:sz w:val="28"/>
              </w:rPr>
              <w:t>圆 满</w:t>
            </w:r>
          </w:p>
          <w:p>
            <w:pPr>
              <w:pStyle w:val="16"/>
              <w:spacing w:before="8"/>
              <w:rPr>
                <w:b/>
                <w:sz w:val="20"/>
              </w:rPr>
            </w:pPr>
          </w:p>
          <w:p>
            <w:pPr>
              <w:pStyle w:val="16"/>
              <w:ind w:left="353"/>
              <w:rPr>
                <w:b/>
                <w:sz w:val="28"/>
              </w:rPr>
            </w:pPr>
            <w:r>
              <w:rPr>
                <w:b/>
                <w:spacing w:val="-2"/>
                <w:sz w:val="28"/>
              </w:rPr>
              <w:t>完 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728" w:type="dxa"/>
          </w:tcPr>
          <w:p>
            <w:pPr>
              <w:pStyle w:val="16"/>
              <w:rPr>
                <w:rFonts w:ascii="Times New Roman"/>
                <w:sz w:val="24"/>
              </w:rPr>
            </w:pPr>
          </w:p>
        </w:tc>
        <w:tc>
          <w:tcPr>
            <w:tcW w:w="1163" w:type="dxa"/>
          </w:tcPr>
          <w:p>
            <w:pPr>
              <w:pStyle w:val="16"/>
              <w:rPr>
                <w:rFonts w:ascii="Times New Roman"/>
                <w:sz w:val="24"/>
              </w:rPr>
            </w:pPr>
          </w:p>
        </w:tc>
        <w:tc>
          <w:tcPr>
            <w:tcW w:w="1368" w:type="dxa"/>
          </w:tcPr>
          <w:p>
            <w:pPr>
              <w:pStyle w:val="16"/>
              <w:spacing w:before="132"/>
              <w:ind w:left="106"/>
              <w:rPr>
                <w:b/>
                <w:sz w:val="28"/>
              </w:rPr>
            </w:pPr>
            <w:r>
              <w:rPr>
                <w:b/>
                <w:w w:val="99"/>
                <w:sz w:val="28"/>
              </w:rPr>
              <w:t>√</w:t>
            </w:r>
          </w:p>
        </w:tc>
        <w:tc>
          <w:tcPr>
            <w:tcW w:w="1409" w:type="dxa"/>
          </w:tcPr>
          <w:p>
            <w:pPr>
              <w:pStyle w:val="16"/>
              <w:rPr>
                <w:rFonts w:ascii="Times New Roman"/>
                <w:sz w:val="24"/>
              </w:rPr>
            </w:pPr>
          </w:p>
        </w:tc>
        <w:tc>
          <w:tcPr>
            <w:tcW w:w="1409" w:type="dxa"/>
          </w:tcPr>
          <w:p>
            <w:pPr>
              <w:pStyle w:val="16"/>
              <w:rPr>
                <w:rFonts w:ascii="Times New Roman"/>
                <w:sz w:val="24"/>
              </w:rPr>
            </w:pPr>
          </w:p>
        </w:tc>
      </w:tr>
    </w:tbl>
    <w:p>
      <w:pPr>
        <w:pStyle w:val="8"/>
        <w:rPr>
          <w:b/>
          <w:sz w:val="30"/>
        </w:rPr>
      </w:pPr>
    </w:p>
    <w:p>
      <w:pPr>
        <w:pStyle w:val="8"/>
        <w:rPr>
          <w:b/>
          <w:sz w:val="30"/>
        </w:rPr>
      </w:pPr>
    </w:p>
    <w:p>
      <w:pPr>
        <w:pStyle w:val="8"/>
        <w:rPr>
          <w:b/>
          <w:sz w:val="30"/>
        </w:rPr>
      </w:pPr>
    </w:p>
    <w:p>
      <w:pPr>
        <w:spacing w:before="0" w:line="240" w:lineRule="auto"/>
        <w:rPr>
          <w:rFonts w:ascii="黑体"/>
          <w:sz w:val="26"/>
        </w:rPr>
      </w:pPr>
    </w:p>
    <w:p>
      <w:pPr>
        <w:spacing w:after="0" w:line="240" w:lineRule="auto"/>
        <w:rPr>
          <w:rFonts w:ascii="黑体"/>
          <w:sz w:val="26"/>
        </w:rPr>
        <w:sectPr>
          <w:footerReference r:id="rId5" w:type="default"/>
          <w:type w:val="continuous"/>
          <w:pgSz w:w="11910" w:h="16840"/>
          <w:pgMar w:top="1460" w:right="1380" w:bottom="1571" w:left="1680" w:header="720" w:footer="720" w:gutter="0"/>
          <w:cols w:space="720" w:num="1"/>
        </w:sectPr>
      </w:pPr>
    </w:p>
    <w:p>
      <w:pPr>
        <w:pStyle w:val="8"/>
        <w:rPr>
          <w:rFonts w:ascii="黑体"/>
          <w:sz w:val="26"/>
        </w:rPr>
      </w:pPr>
    </w:p>
    <w:p>
      <w:pPr>
        <w:pStyle w:val="8"/>
        <w:rPr>
          <w:rFonts w:ascii="黑体"/>
          <w:sz w:val="26"/>
        </w:rPr>
      </w:pPr>
    </w:p>
    <w:p>
      <w:pPr>
        <w:pStyle w:val="8"/>
        <w:rPr>
          <w:rFonts w:ascii="黑体"/>
          <w:sz w:val="26"/>
        </w:rPr>
      </w:pPr>
    </w:p>
    <w:p>
      <w:pPr>
        <w:pStyle w:val="8"/>
        <w:rPr>
          <w:rFonts w:ascii="黑体"/>
          <w:sz w:val="26"/>
        </w:rPr>
      </w:pPr>
    </w:p>
    <w:p>
      <w:pPr>
        <w:pStyle w:val="8"/>
        <w:rPr>
          <w:rFonts w:ascii="黑体"/>
          <w:sz w:val="26"/>
        </w:rPr>
      </w:pPr>
    </w:p>
    <w:sdt>
      <w:sdtPr>
        <w:rPr>
          <w:rFonts w:ascii="宋体" w:hAnsi="宋体" w:eastAsia="宋体" w:cs="宋体"/>
          <w:sz w:val="21"/>
          <w:szCs w:val="22"/>
          <w:lang w:val="zh-CN" w:eastAsia="zh-CN" w:bidi="zh-CN"/>
        </w:rPr>
        <w:id w:val="147452872"/>
        <w15:color w:val="DBDBDB"/>
        <w:docPartObj>
          <w:docPartGallery w:val="Table of Contents"/>
          <w:docPartUnique/>
        </w:docPartObj>
      </w:sdtPr>
      <w:sdtEndPr>
        <w:rPr>
          <w:rFonts w:ascii="宋体" w:hAnsi="宋体" w:eastAsia="宋体" w:cs="宋体"/>
          <w:sz w:val="21"/>
          <w:szCs w:val="22"/>
          <w:lang w:val="zh-CN" w:eastAsia="zh-CN" w:bidi="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850"/>
            </w:tabs>
          </w:pPr>
          <w:r>
            <w:fldChar w:fldCharType="begin"/>
          </w:r>
          <w:r>
            <w:instrText xml:space="preserve">TOC \o "1-3" \h \u </w:instrText>
          </w:r>
          <w:r>
            <w:fldChar w:fldCharType="separate"/>
          </w:r>
          <w:r>
            <w:fldChar w:fldCharType="begin"/>
          </w:r>
          <w:r>
            <w:instrText xml:space="preserve"> HYPERLINK \l _Toc10657 </w:instrText>
          </w:r>
          <w:r>
            <w:fldChar w:fldCharType="separate"/>
          </w:r>
          <w:r>
            <w:t>摘 要</w:t>
          </w:r>
          <w:r>
            <w:tab/>
          </w:r>
          <w:r>
            <w:fldChar w:fldCharType="begin"/>
          </w:r>
          <w:r>
            <w:instrText xml:space="preserve"> PAGEREF _Toc10657 \h </w:instrText>
          </w:r>
          <w:r>
            <w:fldChar w:fldCharType="separate"/>
          </w:r>
          <w:r>
            <w:t>3</w:t>
          </w:r>
          <w:r>
            <w:fldChar w:fldCharType="end"/>
          </w:r>
          <w:r>
            <w:fldChar w:fldCharType="end"/>
          </w:r>
        </w:p>
        <w:p>
          <w:pPr>
            <w:pStyle w:val="10"/>
            <w:tabs>
              <w:tab w:val="right" w:leader="dot" w:pos="8850"/>
            </w:tabs>
          </w:pPr>
          <w:r>
            <w:fldChar w:fldCharType="begin"/>
          </w:r>
          <w:r>
            <w:instrText xml:space="preserve"> HYPERLINK \l _Toc25139 </w:instrText>
          </w:r>
          <w:r>
            <w:fldChar w:fldCharType="separate"/>
          </w:r>
          <w:r>
            <w:t xml:space="preserve">实践 </w:t>
          </w:r>
          <w:r>
            <w:rPr>
              <w:rFonts w:hint="eastAsia" w:ascii="宋体" w:eastAsia="宋体"/>
            </w:rPr>
            <w:t>1</w:t>
          </w:r>
          <w:r>
            <w:t>：图像特征提取</w:t>
          </w:r>
          <w:r>
            <w:tab/>
          </w:r>
          <w:r>
            <w:fldChar w:fldCharType="begin"/>
          </w:r>
          <w:r>
            <w:instrText xml:space="preserve"> PAGEREF _Toc25139 \h </w:instrText>
          </w:r>
          <w:r>
            <w:fldChar w:fldCharType="separate"/>
          </w:r>
          <w:r>
            <w:t>4</w:t>
          </w:r>
          <w:r>
            <w:fldChar w:fldCharType="end"/>
          </w:r>
          <w:r>
            <w:fldChar w:fldCharType="end"/>
          </w:r>
        </w:p>
        <w:p>
          <w:pPr>
            <w:pStyle w:val="10"/>
            <w:tabs>
              <w:tab w:val="right" w:leader="dot" w:pos="8850"/>
            </w:tabs>
          </w:pPr>
          <w:r>
            <w:fldChar w:fldCharType="begin"/>
          </w:r>
          <w:r>
            <w:instrText xml:space="preserve"> HYPERLINK \l _Toc9662 </w:instrText>
          </w:r>
          <w:r>
            <w:fldChar w:fldCharType="separate"/>
          </w:r>
          <w:r>
            <w:t xml:space="preserve">实践 </w:t>
          </w:r>
          <w:r>
            <w:rPr>
              <w:rFonts w:hint="eastAsia" w:ascii="宋体" w:eastAsia="宋体"/>
            </w:rPr>
            <w:t>2</w:t>
          </w:r>
          <w:r>
            <w:t>：二值图像的创建与特征计算</w:t>
          </w:r>
          <w:r>
            <w:tab/>
          </w:r>
          <w:r>
            <w:fldChar w:fldCharType="begin"/>
          </w:r>
          <w:r>
            <w:instrText xml:space="preserve"> PAGEREF _Toc9662 \h </w:instrText>
          </w:r>
          <w:r>
            <w:fldChar w:fldCharType="separate"/>
          </w:r>
          <w:r>
            <w:t>8</w:t>
          </w:r>
          <w:r>
            <w:fldChar w:fldCharType="end"/>
          </w:r>
          <w:r>
            <w:fldChar w:fldCharType="end"/>
          </w:r>
        </w:p>
        <w:p>
          <w:pPr>
            <w:pStyle w:val="10"/>
            <w:tabs>
              <w:tab w:val="right" w:leader="dot" w:pos="8850"/>
            </w:tabs>
          </w:pPr>
          <w:r>
            <w:fldChar w:fldCharType="begin"/>
          </w:r>
          <w:r>
            <w:instrText xml:space="preserve"> HYPERLINK \l _Toc4943 </w:instrText>
          </w:r>
          <w:r>
            <w:fldChar w:fldCharType="separate"/>
          </w:r>
          <w:r>
            <w:t xml:space="preserve">实践 </w:t>
          </w:r>
          <w:r>
            <w:rPr>
              <w:rFonts w:hint="eastAsia" w:ascii="宋体" w:eastAsia="宋体"/>
            </w:rPr>
            <w:t>3</w:t>
          </w:r>
          <w:r>
            <w:t>：纹理特征计算方法</w:t>
          </w:r>
          <w:r>
            <w:tab/>
          </w:r>
          <w:r>
            <w:fldChar w:fldCharType="begin"/>
          </w:r>
          <w:r>
            <w:instrText xml:space="preserve"> PAGEREF _Toc4943 \h </w:instrText>
          </w:r>
          <w:r>
            <w:fldChar w:fldCharType="separate"/>
          </w:r>
          <w:r>
            <w:t>11</w:t>
          </w:r>
          <w:r>
            <w:fldChar w:fldCharType="end"/>
          </w:r>
          <w:r>
            <w:fldChar w:fldCharType="end"/>
          </w:r>
        </w:p>
        <w:p>
          <w:pPr>
            <w:pStyle w:val="10"/>
            <w:tabs>
              <w:tab w:val="right" w:leader="dot" w:pos="8850"/>
            </w:tabs>
          </w:pPr>
          <w:r>
            <w:fldChar w:fldCharType="begin"/>
          </w:r>
          <w:r>
            <w:instrText xml:space="preserve"> HYPERLINK \l _Toc25140 </w:instrText>
          </w:r>
          <w:r>
            <w:fldChar w:fldCharType="separate"/>
          </w:r>
          <w:r>
            <w:rPr>
              <w:rFonts w:hint="eastAsia"/>
              <w:bCs/>
              <w:szCs w:val="32"/>
            </w:rPr>
            <w:t>实践4：光流计算</w:t>
          </w:r>
          <w:r>
            <w:tab/>
          </w:r>
          <w:r>
            <w:fldChar w:fldCharType="begin"/>
          </w:r>
          <w:r>
            <w:instrText xml:space="preserve"> PAGEREF _Toc25140 \h </w:instrText>
          </w:r>
          <w:r>
            <w:fldChar w:fldCharType="separate"/>
          </w:r>
          <w:r>
            <w:t>13</w:t>
          </w:r>
          <w:r>
            <w:fldChar w:fldCharType="end"/>
          </w:r>
          <w:r>
            <w:fldChar w:fldCharType="end"/>
          </w:r>
        </w:p>
        <w:p>
          <w:pPr>
            <w:pStyle w:val="10"/>
            <w:tabs>
              <w:tab w:val="right" w:leader="dot" w:pos="8850"/>
            </w:tabs>
          </w:pPr>
          <w:r>
            <w:fldChar w:fldCharType="begin"/>
          </w:r>
          <w:r>
            <w:instrText xml:space="preserve"> HYPERLINK \l _Toc11818 </w:instrText>
          </w:r>
          <w:r>
            <w:fldChar w:fldCharType="separate"/>
          </w:r>
          <w:r>
            <w:rPr>
              <w:rFonts w:hint="eastAsia"/>
              <w:bCs/>
              <w:szCs w:val="32"/>
            </w:rPr>
            <w:t>实践5：运动目标跟踪</w:t>
          </w:r>
          <w:r>
            <w:tab/>
          </w:r>
          <w:r>
            <w:fldChar w:fldCharType="begin"/>
          </w:r>
          <w:r>
            <w:instrText xml:space="preserve"> PAGEREF _Toc11818 \h </w:instrText>
          </w:r>
          <w:r>
            <w:fldChar w:fldCharType="separate"/>
          </w:r>
          <w:r>
            <w:t>16</w:t>
          </w:r>
          <w:r>
            <w:fldChar w:fldCharType="end"/>
          </w:r>
          <w:r>
            <w:fldChar w:fldCharType="end"/>
          </w:r>
        </w:p>
        <w:p>
          <w:pPr>
            <w:pStyle w:val="10"/>
            <w:tabs>
              <w:tab w:val="right" w:leader="dot" w:pos="8850"/>
            </w:tabs>
          </w:pPr>
          <w:r>
            <w:fldChar w:fldCharType="begin"/>
          </w:r>
          <w:r>
            <w:instrText xml:space="preserve"> HYPERLINK \l _Toc25096 </w:instrText>
          </w:r>
          <w:r>
            <w:fldChar w:fldCharType="separate"/>
          </w:r>
          <w:r>
            <w:rPr>
              <w:rFonts w:hint="eastAsia"/>
              <w:bCs/>
              <w:szCs w:val="32"/>
            </w:rPr>
            <w:t>实践6：深度学习实践环境安装与配置</w:t>
          </w:r>
          <w:r>
            <w:tab/>
          </w:r>
          <w:r>
            <w:fldChar w:fldCharType="begin"/>
          </w:r>
          <w:r>
            <w:instrText xml:space="preserve"> PAGEREF _Toc25096 \h </w:instrText>
          </w:r>
          <w:r>
            <w:fldChar w:fldCharType="separate"/>
          </w:r>
          <w:r>
            <w:t>18</w:t>
          </w:r>
          <w:r>
            <w:fldChar w:fldCharType="end"/>
          </w:r>
          <w:r>
            <w:fldChar w:fldCharType="end"/>
          </w:r>
        </w:p>
        <w:p>
          <w:pPr>
            <w:pStyle w:val="10"/>
            <w:tabs>
              <w:tab w:val="right" w:leader="dot" w:pos="8850"/>
            </w:tabs>
          </w:pPr>
          <w:r>
            <w:fldChar w:fldCharType="begin"/>
          </w:r>
          <w:r>
            <w:instrText xml:space="preserve"> HYPERLINK \l _Toc31257 </w:instrText>
          </w:r>
          <w:r>
            <w:fldChar w:fldCharType="separate"/>
          </w:r>
          <w:r>
            <w:rPr>
              <w:rFonts w:hint="eastAsia"/>
              <w:bCs/>
              <w:szCs w:val="32"/>
            </w:rPr>
            <w:t>实践</w:t>
          </w:r>
          <w:r>
            <w:rPr>
              <w:rFonts w:hint="eastAsia"/>
              <w:bCs/>
              <w:szCs w:val="32"/>
              <w:lang w:val="en-US" w:eastAsia="zh-CN"/>
            </w:rPr>
            <w:t>7</w:t>
          </w:r>
          <w:r>
            <w:rPr>
              <w:rFonts w:hint="eastAsia"/>
              <w:bCs/>
              <w:szCs w:val="32"/>
            </w:rPr>
            <w:t>：</w:t>
          </w:r>
          <w:r>
            <w:rPr>
              <w:rFonts w:hint="eastAsia"/>
              <w:bCs/>
              <w:szCs w:val="32"/>
              <w:lang w:val="en-US" w:eastAsia="zh-CN"/>
            </w:rPr>
            <w:t>智能图像分割</w:t>
          </w:r>
          <w:r>
            <w:tab/>
          </w:r>
          <w:r>
            <w:fldChar w:fldCharType="begin"/>
          </w:r>
          <w:r>
            <w:instrText xml:space="preserve"> PAGEREF _Toc31257 \h </w:instrText>
          </w:r>
          <w:r>
            <w:fldChar w:fldCharType="separate"/>
          </w:r>
          <w:r>
            <w:t>22</w:t>
          </w:r>
          <w:r>
            <w:fldChar w:fldCharType="end"/>
          </w:r>
          <w:r>
            <w:fldChar w:fldCharType="end"/>
          </w:r>
        </w:p>
        <w:p>
          <w:pPr>
            <w:pStyle w:val="8"/>
            <w:rPr>
              <w:rFonts w:ascii="宋体" w:hAnsi="宋体" w:eastAsia="宋体" w:cs="宋体"/>
              <w:sz w:val="21"/>
              <w:szCs w:val="22"/>
              <w:lang w:val="zh-CN" w:eastAsia="zh-CN" w:bidi="zh-CN"/>
            </w:rPr>
          </w:pPr>
          <w:r>
            <w:fldChar w:fldCharType="end"/>
          </w:r>
        </w:p>
      </w:sdtContent>
    </w:sdt>
    <w:p>
      <w:pPr>
        <w:pStyle w:val="8"/>
        <w:rPr>
          <w:rFonts w:ascii="黑体"/>
          <w:sz w:val="26"/>
        </w:rPr>
      </w:pPr>
      <w:bookmarkStart w:id="13" w:name="_GoBack"/>
      <w:bookmarkEnd w:id="13"/>
    </w:p>
    <w:p>
      <w:pPr>
        <w:pStyle w:val="8"/>
        <w:rPr>
          <w:rFonts w:ascii="黑体"/>
          <w:sz w:val="26"/>
        </w:rPr>
      </w:pPr>
    </w:p>
    <w:p>
      <w:pPr>
        <w:pStyle w:val="8"/>
        <w:rPr>
          <w:rFonts w:ascii="黑体"/>
          <w:sz w:val="26"/>
        </w:rPr>
      </w:pPr>
    </w:p>
    <w:p>
      <w:pPr>
        <w:pStyle w:val="8"/>
        <w:rPr>
          <w:rFonts w:ascii="黑体"/>
          <w:sz w:val="26"/>
        </w:rPr>
      </w:pPr>
    </w:p>
    <w:p>
      <w:pPr>
        <w:pStyle w:val="8"/>
        <w:spacing w:before="9"/>
        <w:rPr>
          <w:rFonts w:ascii="黑体"/>
          <w:sz w:val="26"/>
        </w:rPr>
      </w:pPr>
    </w:p>
    <w:p>
      <w:pPr>
        <w:pStyle w:val="2"/>
        <w:ind w:right="300"/>
      </w:pPr>
      <w:bookmarkStart w:id="0" w:name="_bookmark0"/>
      <w:bookmarkEnd w:id="0"/>
      <w:bookmarkStart w:id="1" w:name="摘 要 "/>
      <w:bookmarkEnd w:id="1"/>
      <w:bookmarkStart w:id="2" w:name="_Toc10657"/>
      <w:r>
        <w:t>摘 要</w:t>
      </w:r>
      <w:bookmarkEnd w:id="2"/>
    </w:p>
    <w:p>
      <w:pPr>
        <w:pStyle w:val="8"/>
        <w:rPr>
          <w:rFonts w:ascii="黑体"/>
          <w:b/>
          <w:sz w:val="32"/>
        </w:rPr>
      </w:pPr>
    </w:p>
    <w:p>
      <w:pPr>
        <w:spacing w:before="244" w:line="324" w:lineRule="auto"/>
        <w:ind w:left="120" w:right="417" w:firstLine="420"/>
        <w:jc w:val="both"/>
        <w:rPr>
          <w:sz w:val="36"/>
        </w:rPr>
      </w:pPr>
      <w:r>
        <w:rPr>
          <w:spacing w:val="-7"/>
          <w:sz w:val="36"/>
        </w:rPr>
        <w:t>在上半学期，我依据课堂授课内容以及网上的一些</w:t>
      </w:r>
      <w:r>
        <w:rPr>
          <w:spacing w:val="-1"/>
          <w:sz w:val="36"/>
        </w:rPr>
        <w:t>材料，在学习中进行了实践。让我能够更快速地掌握</w:t>
      </w:r>
      <w:r>
        <w:rPr>
          <w:sz w:val="36"/>
        </w:rPr>
        <w:t>计算机视觉的相关专业知识。</w:t>
      </w:r>
    </w:p>
    <w:p>
      <w:pPr>
        <w:spacing w:after="0" w:line="324" w:lineRule="auto"/>
        <w:jc w:val="both"/>
        <w:rPr>
          <w:sz w:val="36"/>
        </w:rPr>
        <w:sectPr>
          <w:type w:val="continuous"/>
          <w:pgSz w:w="11910" w:h="16840"/>
          <w:pgMar w:top="1440" w:right="1380" w:bottom="1180" w:left="1680" w:header="720" w:footer="720" w:gutter="0"/>
          <w:cols w:space="720" w:num="1"/>
        </w:sectPr>
      </w:pPr>
    </w:p>
    <w:p>
      <w:pPr>
        <w:spacing w:before="42" w:line="324" w:lineRule="auto"/>
        <w:ind w:left="120" w:right="417" w:firstLine="420"/>
        <w:jc w:val="both"/>
        <w:rPr>
          <w:sz w:val="36"/>
        </w:rPr>
      </w:pPr>
      <w:r>
        <w:rPr>
          <w:spacing w:val="44"/>
          <w:sz w:val="36"/>
        </w:rPr>
        <w:t>因为</w:t>
      </w:r>
      <w:r>
        <w:rPr>
          <w:rFonts w:ascii="Times New Roman" w:eastAsia="Times New Roman"/>
          <w:sz w:val="36"/>
        </w:rPr>
        <w:t>p</w:t>
      </w:r>
      <w:r>
        <w:rPr>
          <w:rFonts w:ascii="Times New Roman" w:eastAsia="Times New Roman"/>
          <w:spacing w:val="2"/>
          <w:sz w:val="36"/>
        </w:rPr>
        <w:t>y</w:t>
      </w:r>
      <w:r>
        <w:rPr>
          <w:rFonts w:ascii="Times New Roman" w:eastAsia="Times New Roman"/>
          <w:spacing w:val="-2"/>
          <w:sz w:val="36"/>
        </w:rPr>
        <w:t>t</w:t>
      </w:r>
      <w:r>
        <w:rPr>
          <w:rFonts w:ascii="Times New Roman" w:eastAsia="Times New Roman"/>
          <w:sz w:val="36"/>
        </w:rPr>
        <w:t xml:space="preserve">hon </w:t>
      </w:r>
      <w:r>
        <w:rPr>
          <w:spacing w:val="-19"/>
          <w:sz w:val="36"/>
        </w:rPr>
        <w:t>使用起来更加熟悉，</w:t>
      </w:r>
      <w:r>
        <w:rPr>
          <w:rFonts w:ascii="Times New Roman" w:eastAsia="Times New Roman"/>
          <w:spacing w:val="-1"/>
          <w:sz w:val="36"/>
        </w:rPr>
        <w:t>M</w:t>
      </w:r>
      <w:r>
        <w:rPr>
          <w:rFonts w:ascii="Times New Roman" w:eastAsia="Times New Roman"/>
          <w:spacing w:val="1"/>
          <w:sz w:val="36"/>
        </w:rPr>
        <w:t>a</w:t>
      </w:r>
      <w:r>
        <w:rPr>
          <w:rFonts w:ascii="Times New Roman" w:eastAsia="Times New Roman"/>
          <w:sz w:val="36"/>
        </w:rPr>
        <w:t>tl</w:t>
      </w:r>
      <w:r>
        <w:rPr>
          <w:rFonts w:ascii="Times New Roman" w:eastAsia="Times New Roman"/>
          <w:spacing w:val="-2"/>
          <w:sz w:val="36"/>
        </w:rPr>
        <w:t>a</w:t>
      </w:r>
      <w:r>
        <w:rPr>
          <w:rFonts w:ascii="Times New Roman" w:eastAsia="Times New Roman"/>
          <w:sz w:val="36"/>
        </w:rPr>
        <w:t xml:space="preserve">b </w:t>
      </w:r>
      <w:r>
        <w:rPr>
          <w:spacing w:val="-3"/>
          <w:sz w:val="36"/>
        </w:rPr>
        <w:t>处理图像比</w:t>
      </w:r>
      <w:r>
        <w:rPr>
          <w:spacing w:val="-1"/>
          <w:sz w:val="36"/>
        </w:rPr>
        <w:t>较方便，所以，图像特征提取、二值图像的创建与特</w:t>
      </w:r>
      <w:r>
        <w:rPr>
          <w:spacing w:val="-5"/>
          <w:sz w:val="36"/>
        </w:rPr>
        <w:t xml:space="preserve">征计算、纹理特征计算方法、图像分割这 </w:t>
      </w:r>
      <w:r>
        <w:rPr>
          <w:rFonts w:ascii="Times New Roman" w:eastAsia="Times New Roman"/>
          <w:sz w:val="36"/>
        </w:rPr>
        <w:t xml:space="preserve">4 </w:t>
      </w:r>
      <w:r>
        <w:rPr>
          <w:spacing w:val="-3"/>
          <w:sz w:val="36"/>
        </w:rPr>
        <w:t>个实验我</w:t>
      </w:r>
      <w:r>
        <w:rPr>
          <w:spacing w:val="17"/>
          <w:sz w:val="36"/>
        </w:rPr>
        <w:t>主要选择了</w:t>
      </w:r>
      <w:r>
        <w:rPr>
          <w:rFonts w:ascii="Times New Roman" w:eastAsia="Times New Roman"/>
          <w:sz w:val="36"/>
        </w:rPr>
        <w:t xml:space="preserve">python </w:t>
      </w:r>
      <w:r>
        <w:rPr>
          <w:spacing w:val="44"/>
          <w:sz w:val="36"/>
        </w:rPr>
        <w:t>或者</w:t>
      </w:r>
      <w:r>
        <w:rPr>
          <w:rFonts w:ascii="Times New Roman" w:eastAsia="Times New Roman"/>
          <w:sz w:val="36"/>
        </w:rPr>
        <w:t xml:space="preserve">Matlab </w:t>
      </w:r>
      <w:r>
        <w:rPr>
          <w:sz w:val="36"/>
        </w:rPr>
        <w:t>来完成。</w:t>
      </w:r>
    </w:p>
    <w:p>
      <w:pPr>
        <w:pStyle w:val="8"/>
        <w:rPr>
          <w:sz w:val="40"/>
        </w:rPr>
      </w:pPr>
    </w:p>
    <w:p>
      <w:pPr>
        <w:pStyle w:val="8"/>
        <w:rPr>
          <w:sz w:val="40"/>
        </w:rPr>
      </w:pPr>
    </w:p>
    <w:p>
      <w:pPr>
        <w:pStyle w:val="8"/>
        <w:rPr>
          <w:sz w:val="40"/>
        </w:rPr>
      </w:pPr>
    </w:p>
    <w:p>
      <w:pPr>
        <w:pStyle w:val="8"/>
        <w:rPr>
          <w:sz w:val="40"/>
        </w:rPr>
      </w:pPr>
    </w:p>
    <w:p>
      <w:pPr>
        <w:pStyle w:val="8"/>
        <w:rPr>
          <w:sz w:val="40"/>
        </w:rPr>
      </w:pPr>
    </w:p>
    <w:p>
      <w:pPr>
        <w:pStyle w:val="8"/>
        <w:spacing w:before="2"/>
        <w:rPr>
          <w:sz w:val="57"/>
        </w:rPr>
      </w:pPr>
    </w:p>
    <w:p>
      <w:pPr>
        <w:pStyle w:val="2"/>
        <w:ind w:right="300"/>
      </w:pPr>
      <w:bookmarkStart w:id="3" w:name="_TOC_250003"/>
      <w:bookmarkStart w:id="4" w:name="_Toc25139"/>
      <w:r>
        <w:t xml:space="preserve">实践 </w:t>
      </w:r>
      <w:r>
        <w:rPr>
          <w:rFonts w:hint="eastAsia" w:ascii="宋体" w:eastAsia="宋体"/>
        </w:rPr>
        <w:t>1</w:t>
      </w:r>
      <w:bookmarkEnd w:id="3"/>
      <w:r>
        <w:t>：图像特征提取</w:t>
      </w:r>
      <w:bookmarkEnd w:id="4"/>
    </w:p>
    <w:p>
      <w:pPr>
        <w:pStyle w:val="7"/>
        <w:spacing w:before="263"/>
      </w:pPr>
      <w:r>
        <w:t>一、目的</w:t>
      </w:r>
    </w:p>
    <w:p>
      <w:pPr>
        <w:pStyle w:val="15"/>
        <w:numPr>
          <w:ilvl w:val="1"/>
          <w:numId w:val="1"/>
        </w:numPr>
        <w:tabs>
          <w:tab w:val="left" w:pos="840"/>
        </w:tabs>
        <w:spacing w:before="143" w:after="0" w:line="240" w:lineRule="auto"/>
        <w:ind w:left="840" w:right="0" w:hanging="360"/>
        <w:jc w:val="left"/>
        <w:rPr>
          <w:sz w:val="24"/>
        </w:rPr>
      </w:pPr>
      <w:r>
        <w:rPr>
          <w:spacing w:val="-12"/>
          <w:sz w:val="24"/>
        </w:rPr>
        <w:t xml:space="preserve">了解实践 </w:t>
      </w:r>
      <w:r>
        <w:rPr>
          <w:rFonts w:ascii="Times New Roman" w:eastAsia="Times New Roman"/>
          <w:sz w:val="24"/>
        </w:rPr>
        <w:t xml:space="preserve">1 </w:t>
      </w:r>
      <w:r>
        <w:rPr>
          <w:sz w:val="24"/>
        </w:rPr>
        <w:t>的任务</w:t>
      </w:r>
    </w:p>
    <w:p>
      <w:pPr>
        <w:pStyle w:val="15"/>
        <w:numPr>
          <w:ilvl w:val="1"/>
          <w:numId w:val="1"/>
        </w:numPr>
        <w:tabs>
          <w:tab w:val="left" w:pos="840"/>
        </w:tabs>
        <w:spacing w:before="161" w:after="0" w:line="240" w:lineRule="auto"/>
        <w:ind w:left="840" w:right="0" w:hanging="360"/>
        <w:jc w:val="left"/>
        <w:rPr>
          <w:sz w:val="24"/>
        </w:rPr>
      </w:pPr>
      <w:r>
        <w:rPr>
          <w:spacing w:val="-12"/>
          <w:sz w:val="24"/>
        </w:rPr>
        <w:t xml:space="preserve">了解实践 </w:t>
      </w:r>
      <w:r>
        <w:rPr>
          <w:rFonts w:ascii="Times New Roman" w:eastAsia="Times New Roman"/>
          <w:sz w:val="24"/>
        </w:rPr>
        <w:t xml:space="preserve">1 </w:t>
      </w:r>
      <w:r>
        <w:rPr>
          <w:sz w:val="24"/>
        </w:rPr>
        <w:t>计划和安排</w:t>
      </w:r>
    </w:p>
    <w:p>
      <w:pPr>
        <w:pStyle w:val="15"/>
        <w:numPr>
          <w:ilvl w:val="1"/>
          <w:numId w:val="1"/>
        </w:numPr>
        <w:tabs>
          <w:tab w:val="left" w:pos="840"/>
        </w:tabs>
        <w:spacing w:before="160" w:after="0" w:line="240" w:lineRule="auto"/>
        <w:ind w:left="840" w:right="0" w:hanging="360"/>
        <w:jc w:val="left"/>
        <w:rPr>
          <w:sz w:val="24"/>
        </w:rPr>
      </w:pPr>
      <w:r>
        <w:rPr>
          <w:spacing w:val="-12"/>
          <w:sz w:val="24"/>
        </w:rPr>
        <w:t xml:space="preserve">掌握实践 </w:t>
      </w:r>
      <w:r>
        <w:rPr>
          <w:rFonts w:ascii="Times New Roman" w:eastAsia="Times New Roman"/>
          <w:sz w:val="24"/>
        </w:rPr>
        <w:t xml:space="preserve">1 </w:t>
      </w:r>
      <w:r>
        <w:rPr>
          <w:sz w:val="24"/>
        </w:rPr>
        <w:t>软件的安装及环境配置方法</w:t>
      </w:r>
    </w:p>
    <w:p>
      <w:pPr>
        <w:pStyle w:val="15"/>
        <w:numPr>
          <w:ilvl w:val="1"/>
          <w:numId w:val="1"/>
        </w:numPr>
        <w:tabs>
          <w:tab w:val="left" w:pos="840"/>
        </w:tabs>
        <w:spacing w:before="161" w:after="0" w:line="240" w:lineRule="auto"/>
        <w:ind w:left="840" w:right="0" w:hanging="360"/>
        <w:jc w:val="left"/>
        <w:rPr>
          <w:sz w:val="24"/>
        </w:rPr>
      </w:pPr>
      <w:r>
        <w:rPr>
          <w:spacing w:val="-12"/>
          <w:sz w:val="24"/>
        </w:rPr>
        <w:t xml:space="preserve">掌握实践 </w:t>
      </w:r>
      <w:r>
        <w:rPr>
          <w:rFonts w:ascii="Times New Roman" w:eastAsia="Times New Roman"/>
          <w:sz w:val="24"/>
        </w:rPr>
        <w:t xml:space="preserve">1 </w:t>
      </w:r>
      <w:r>
        <w:rPr>
          <w:sz w:val="24"/>
        </w:rPr>
        <w:t>的算法编写原理及调试方法</w:t>
      </w:r>
    </w:p>
    <w:p>
      <w:pPr>
        <w:pStyle w:val="8"/>
        <w:spacing w:before="5"/>
        <w:rPr>
          <w:sz w:val="35"/>
        </w:rPr>
      </w:pPr>
    </w:p>
    <w:p>
      <w:pPr>
        <w:pStyle w:val="7"/>
      </w:pPr>
      <w:r>
        <w:t>二、内容与设计思想</w:t>
      </w:r>
    </w:p>
    <w:p>
      <w:pPr>
        <w:pStyle w:val="15"/>
        <w:numPr>
          <w:ilvl w:val="0"/>
          <w:numId w:val="2"/>
        </w:numPr>
        <w:tabs>
          <w:tab w:val="left" w:pos="840"/>
        </w:tabs>
        <w:spacing w:before="144" w:after="0" w:line="240" w:lineRule="auto"/>
        <w:ind w:left="840" w:right="0" w:hanging="360"/>
        <w:jc w:val="left"/>
        <w:rPr>
          <w:sz w:val="24"/>
        </w:rPr>
      </w:pPr>
      <w:r>
        <w:rPr>
          <w:sz w:val="24"/>
        </w:rPr>
        <w:t>下载软件并安装软件、配置环境</w:t>
      </w:r>
    </w:p>
    <w:p>
      <w:pPr>
        <w:pStyle w:val="15"/>
        <w:numPr>
          <w:ilvl w:val="0"/>
          <w:numId w:val="2"/>
        </w:numPr>
        <w:tabs>
          <w:tab w:val="left" w:pos="840"/>
        </w:tabs>
        <w:spacing w:before="160" w:after="0" w:line="240" w:lineRule="auto"/>
        <w:ind w:left="840" w:right="0" w:hanging="360"/>
        <w:jc w:val="left"/>
        <w:rPr>
          <w:sz w:val="24"/>
        </w:rPr>
      </w:pPr>
      <w:r>
        <w:rPr>
          <w:sz w:val="24"/>
        </w:rPr>
        <w:t>了解图像特征提取的设计原理和基本思想</w:t>
      </w:r>
    </w:p>
    <w:p>
      <w:pPr>
        <w:pStyle w:val="15"/>
        <w:numPr>
          <w:ilvl w:val="0"/>
          <w:numId w:val="2"/>
        </w:numPr>
        <w:tabs>
          <w:tab w:val="left" w:pos="840"/>
        </w:tabs>
        <w:spacing w:before="161" w:after="0" w:line="240" w:lineRule="auto"/>
        <w:ind w:left="840" w:right="0" w:hanging="360"/>
        <w:jc w:val="left"/>
        <w:rPr>
          <w:sz w:val="24"/>
        </w:rPr>
      </w:pPr>
      <w:r>
        <w:rPr>
          <w:sz w:val="24"/>
        </w:rPr>
        <w:t>练习图像特征提取程序设计的方法，实现图像特征提取功能</w:t>
      </w:r>
    </w:p>
    <w:p>
      <w:pPr>
        <w:pStyle w:val="8"/>
        <w:rPr>
          <w:sz w:val="26"/>
        </w:rPr>
      </w:pPr>
    </w:p>
    <w:p>
      <w:pPr>
        <w:pStyle w:val="7"/>
        <w:spacing w:before="180"/>
      </w:pPr>
      <w:r>
        <w:t>三、使用环境</w:t>
      </w:r>
    </w:p>
    <w:p>
      <w:pPr>
        <w:spacing w:before="64" w:line="532" w:lineRule="auto"/>
        <w:ind w:left="120" w:right="4497" w:firstLine="494"/>
        <w:jc w:val="left"/>
        <w:rPr>
          <w:b/>
          <w:sz w:val="24"/>
        </w:rPr>
      </w:pPr>
      <w:r>
        <w:rPr>
          <w:rFonts w:ascii="Times New Roman" w:eastAsia="Times New Roman"/>
          <w:sz w:val="24"/>
        </w:rPr>
        <w:t>Matlab online</w:t>
      </w:r>
      <w:r>
        <w:rPr>
          <w:sz w:val="24"/>
        </w:rPr>
        <w:t>，</w:t>
      </w:r>
      <w:r>
        <w:rPr>
          <w:rFonts w:ascii="Times New Roman" w:eastAsia="Times New Roman"/>
          <w:sz w:val="24"/>
        </w:rPr>
        <w:t xml:space="preserve">Win10 </w:t>
      </w:r>
      <w:r>
        <w:rPr>
          <w:sz w:val="24"/>
        </w:rPr>
        <w:t>操作系统环境</w:t>
      </w:r>
      <w:r>
        <w:rPr>
          <w:b/>
          <w:sz w:val="24"/>
        </w:rPr>
        <w:t>四、实验过程与分析、调试过程</w:t>
      </w:r>
    </w:p>
    <w:p>
      <w:pPr>
        <w:pStyle w:val="8"/>
        <w:spacing w:before="171"/>
        <w:ind w:left="640"/>
      </w:pPr>
      <w:r>
        <w:t>特征提取是计算机视觉和图像处理中的一个概念。它指的是使用计算机提</w:t>
      </w:r>
    </w:p>
    <w:p>
      <w:pPr>
        <w:spacing w:after="0"/>
        <w:sectPr>
          <w:pgSz w:w="11910" w:h="16840"/>
          <w:pgMar w:top="1460" w:right="1380" w:bottom="1180" w:left="1680" w:header="0" w:footer="993" w:gutter="0"/>
          <w:cols w:space="720" w:num="1"/>
        </w:sectPr>
      </w:pPr>
    </w:p>
    <w:p>
      <w:pPr>
        <w:pStyle w:val="8"/>
        <w:spacing w:before="53" w:line="340" w:lineRule="auto"/>
        <w:ind w:left="120" w:right="417"/>
        <w:jc w:val="both"/>
      </w:pPr>
      <w:r>
        <w:rPr>
          <w:spacing w:val="-16"/>
        </w:rPr>
        <w:t>取图像信息，决定每个图像的点是否属于一个图像特征。特征提取的结果是把 图</w:t>
      </w:r>
      <w:r>
        <w:rPr>
          <w:spacing w:val="-1"/>
        </w:rPr>
        <w:t>像上的点分为不同的子集，这些子集往往属于孤立的点、连续的曲线或者连 续</w:t>
      </w:r>
      <w:r>
        <w:t>的区域。特征的好坏对泛化性能有至关重要的影响。</w:t>
      </w:r>
    </w:p>
    <w:p>
      <w:pPr>
        <w:pStyle w:val="8"/>
        <w:spacing w:before="3" w:line="340" w:lineRule="auto"/>
        <w:ind w:left="120" w:right="417" w:firstLine="480"/>
        <w:jc w:val="both"/>
      </w:pPr>
      <w:r>
        <w:rPr>
          <w:spacing w:val="-7"/>
        </w:rPr>
        <w:t>特征提取是图象处理中的一个初级运算，也就是说它是对一个图像进行的第</w:t>
      </w:r>
      <w:r>
        <w:rPr>
          <w:spacing w:val="-10"/>
        </w:rPr>
        <w:t>一个运算处理。它检查每个像素来确定该像素是否代表一个特征。假如它是一个</w:t>
      </w:r>
      <w:r>
        <w:rPr>
          <w:spacing w:val="-8"/>
        </w:rPr>
        <w:t>更大的算法的一部分，那么这个算法一般只检查图像的特征区域。作为特征提取</w:t>
      </w:r>
      <w:r>
        <w:rPr>
          <w:spacing w:val="-9"/>
        </w:rPr>
        <w:t>的一个前提运算，输入图像一般通过高斯模糊核在尺度空间中被平滑。此后通过</w:t>
      </w:r>
      <w:r>
        <w:t>局部导数运算来计算图像的一个或多个特征。</w:t>
      </w:r>
    </w:p>
    <w:p>
      <w:pPr>
        <w:pStyle w:val="8"/>
      </w:pPr>
    </w:p>
    <w:p>
      <w:pPr>
        <w:pStyle w:val="8"/>
        <w:spacing w:before="1"/>
        <w:rPr>
          <w:sz w:val="17"/>
        </w:rPr>
      </w:pPr>
    </w:p>
    <w:p>
      <w:pPr>
        <w:pStyle w:val="7"/>
        <w:numPr>
          <w:ilvl w:val="0"/>
          <w:numId w:val="3"/>
        </w:numPr>
        <w:tabs>
          <w:tab w:val="left" w:pos="364"/>
        </w:tabs>
        <w:spacing w:before="0" w:after="0" w:line="240" w:lineRule="auto"/>
        <w:ind w:left="363" w:right="0" w:hanging="244"/>
        <w:jc w:val="left"/>
        <w:rPr>
          <w:sz w:val="22"/>
        </w:rPr>
      </w:pPr>
      <w:r>
        <w:t>边缘检测</w:t>
      </w:r>
    </w:p>
    <w:p>
      <w:pPr>
        <w:pStyle w:val="8"/>
        <w:spacing w:before="129" w:line="343" w:lineRule="auto"/>
        <w:ind w:left="120" w:right="417" w:firstLine="480"/>
        <w:jc w:val="both"/>
      </w:pPr>
      <w:r>
        <w:drawing>
          <wp:anchor distT="0" distB="0" distL="0" distR="0" simplePos="0" relativeHeight="251662336" behindDoc="1" locked="0" layoutInCell="1" allowOverlap="1">
            <wp:simplePos x="0" y="0"/>
            <wp:positionH relativeFrom="page">
              <wp:posOffset>1456690</wp:posOffset>
            </wp:positionH>
            <wp:positionV relativeFrom="paragraph">
              <wp:posOffset>1172210</wp:posOffset>
            </wp:positionV>
            <wp:extent cx="3787140" cy="153924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3787139" cy="1539239"/>
                    </a:xfrm>
                    <a:prstGeom prst="rect">
                      <a:avLst/>
                    </a:prstGeom>
                  </pic:spPr>
                </pic:pic>
              </a:graphicData>
            </a:graphic>
          </wp:anchor>
        </w:drawing>
      </w:r>
      <w:r>
        <w:rPr>
          <w:spacing w:val="-3"/>
        </w:rPr>
        <w:t>边缘是组成两个图像区域之间边界</w:t>
      </w:r>
      <w:r>
        <w:t>（或边缘</w:t>
      </w:r>
      <w:r>
        <w:rPr>
          <w:spacing w:val="-32"/>
        </w:rPr>
        <w:t>）</w:t>
      </w:r>
      <w:r>
        <w:rPr>
          <w:spacing w:val="-7"/>
        </w:rPr>
        <w:t>的像素。一般一个边缘的形状</w:t>
      </w:r>
      <w:r>
        <w:rPr>
          <w:spacing w:val="-11"/>
        </w:rPr>
        <w:t>可以是任意的，还可能包括交叉点。在实践中边缘一般被定义为图像中拥有大的梯度的点组成的子集。一些常用的算法还会把梯度高的点联系起来来构成一个更</w:t>
      </w:r>
      <w:r>
        <w:t>完善的边缘的描写。这些算法也可能对边缘提出一些限制。</w:t>
      </w:r>
    </w:p>
    <w:p>
      <w:pPr>
        <w:pStyle w:val="8"/>
      </w:pPr>
    </w:p>
    <w:p>
      <w:pPr>
        <w:pStyle w:val="8"/>
      </w:pPr>
    </w:p>
    <w:p>
      <w:pPr>
        <w:pStyle w:val="8"/>
      </w:pPr>
    </w:p>
    <w:p>
      <w:pPr>
        <w:pStyle w:val="8"/>
      </w:pPr>
    </w:p>
    <w:p>
      <w:pPr>
        <w:pStyle w:val="8"/>
      </w:pPr>
    </w:p>
    <w:p>
      <w:pPr>
        <w:pStyle w:val="8"/>
      </w:pPr>
    </w:p>
    <w:p>
      <w:pPr>
        <w:pStyle w:val="8"/>
      </w:pPr>
    </w:p>
    <w:p>
      <w:pPr>
        <w:pStyle w:val="8"/>
        <w:rPr>
          <w:sz w:val="21"/>
        </w:rPr>
      </w:pPr>
    </w:p>
    <w:p>
      <w:pPr>
        <w:pStyle w:val="8"/>
        <w:spacing w:before="1"/>
        <w:ind w:left="614"/>
      </w:pPr>
      <w:r>
        <w:t>结果如下：</w:t>
      </w:r>
    </w:p>
    <w:p>
      <w:pPr>
        <w:pStyle w:val="8"/>
        <w:spacing w:before="6"/>
        <w:rPr>
          <w:sz w:val="13"/>
        </w:rPr>
      </w:pPr>
      <w:r>
        <w:drawing>
          <wp:anchor distT="0" distB="0" distL="0" distR="0" simplePos="0" relativeHeight="251659264" behindDoc="0" locked="0" layoutInCell="1" allowOverlap="1">
            <wp:simplePos x="0" y="0"/>
            <wp:positionH relativeFrom="page">
              <wp:posOffset>1822450</wp:posOffset>
            </wp:positionH>
            <wp:positionV relativeFrom="paragraph">
              <wp:posOffset>134620</wp:posOffset>
            </wp:positionV>
            <wp:extent cx="4023360" cy="13411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4023360" cy="1341120"/>
                    </a:xfrm>
                    <a:prstGeom prst="rect">
                      <a:avLst/>
                    </a:prstGeom>
                  </pic:spPr>
                </pic:pic>
              </a:graphicData>
            </a:graphic>
          </wp:anchor>
        </w:drawing>
      </w:r>
    </w:p>
    <w:p>
      <w:pPr>
        <w:pStyle w:val="8"/>
        <w:spacing w:before="10"/>
        <w:rPr>
          <w:sz w:val="35"/>
        </w:rPr>
      </w:pPr>
    </w:p>
    <w:p>
      <w:pPr>
        <w:pStyle w:val="7"/>
        <w:numPr>
          <w:ilvl w:val="0"/>
          <w:numId w:val="3"/>
        </w:numPr>
        <w:tabs>
          <w:tab w:val="left" w:pos="432"/>
        </w:tabs>
        <w:spacing w:before="0" w:after="0" w:line="240" w:lineRule="auto"/>
        <w:ind w:left="432" w:right="0" w:hanging="312"/>
        <w:jc w:val="both"/>
        <w:rPr>
          <w:rFonts w:ascii="Times New Roman" w:eastAsia="Times New Roman"/>
        </w:rPr>
      </w:pPr>
      <w:r>
        <w:rPr>
          <w:w w:val="95"/>
        </w:rPr>
        <w:t>角点检测</w:t>
      </w:r>
    </w:p>
    <w:p>
      <w:pPr>
        <w:pStyle w:val="8"/>
        <w:spacing w:before="5" w:line="242" w:lineRule="auto"/>
        <w:ind w:left="120" w:right="417" w:firstLine="420"/>
        <w:jc w:val="both"/>
      </w:pPr>
      <w:r>
        <w:rPr>
          <w:spacing w:val="-4"/>
        </w:rPr>
        <w:t>角是图像中点似的特征，在局部它有两维结构。早期的算法首先进行边缘检</w:t>
      </w:r>
      <w:r>
        <w:rPr>
          <w:spacing w:val="-6"/>
        </w:rPr>
        <w:t>测，然后分析边缘的走向来寻找边缘突然转向</w:t>
      </w:r>
      <w:r>
        <w:t>（角</w:t>
      </w:r>
      <w:r>
        <w:rPr>
          <w:spacing w:val="-24"/>
        </w:rPr>
        <w:t>）</w:t>
      </w:r>
      <w:r>
        <w:rPr>
          <w:spacing w:val="-6"/>
        </w:rPr>
        <w:t>。后来发展的算法不再需要</w:t>
      </w:r>
      <w:r>
        <w:rPr>
          <w:spacing w:val="-9"/>
        </w:rPr>
        <w:t>边缘检测这个步骤，而是可以直接在图像梯度中寻找高度曲率。后来发现这样有</w:t>
      </w:r>
      <w:r>
        <w:t>时可以在图像中本来没有角的地方发现具有同角一样的特征的区域。</w:t>
      </w:r>
    </w:p>
    <w:p>
      <w:pPr>
        <w:pStyle w:val="8"/>
        <w:spacing w:before="6"/>
        <w:ind w:left="540"/>
      </w:pPr>
      <w:r>
        <w:t>代码如下：</w:t>
      </w:r>
    </w:p>
    <w:p>
      <w:pPr>
        <w:spacing w:after="0"/>
        <w:sectPr>
          <w:pgSz w:w="11910" w:h="16840"/>
          <w:pgMar w:top="1480" w:right="1380" w:bottom="1180" w:left="1680" w:header="0" w:footer="993" w:gutter="0"/>
          <w:cols w:space="720" w:num="1"/>
        </w:sectPr>
      </w:pPr>
    </w:p>
    <w:p>
      <w:pPr>
        <w:pStyle w:val="8"/>
        <w:ind w:left="540"/>
        <w:rPr>
          <w:sz w:val="20"/>
        </w:rPr>
      </w:pPr>
      <w:r>
        <w:rPr>
          <w:sz w:val="20"/>
        </w:rPr>
        <w:drawing>
          <wp:inline distT="0" distB="0" distL="0" distR="0">
            <wp:extent cx="2689225" cy="37719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2689859" cy="3771900"/>
                    </a:xfrm>
                    <a:prstGeom prst="rect">
                      <a:avLst/>
                    </a:prstGeom>
                  </pic:spPr>
                </pic:pic>
              </a:graphicData>
            </a:graphic>
          </wp:inline>
        </w:drawing>
      </w:r>
    </w:p>
    <w:p>
      <w:pPr>
        <w:pStyle w:val="8"/>
        <w:spacing w:before="2"/>
        <w:rPr>
          <w:sz w:val="6"/>
        </w:rPr>
      </w:pPr>
    </w:p>
    <w:p>
      <w:pPr>
        <w:pStyle w:val="8"/>
        <w:spacing w:before="66"/>
        <w:ind w:left="540"/>
      </w:pPr>
      <w:r>
        <w:t>结果如下：</w:t>
      </w:r>
    </w:p>
    <w:p>
      <w:pPr>
        <w:pStyle w:val="8"/>
        <w:rPr>
          <w:sz w:val="20"/>
        </w:rPr>
      </w:pPr>
    </w:p>
    <w:p>
      <w:pPr>
        <w:pStyle w:val="8"/>
        <w:spacing w:before="6"/>
        <w:rPr>
          <w:sz w:val="10"/>
        </w:rPr>
      </w:pPr>
      <w:r>
        <w:drawing>
          <wp:anchor distT="0" distB="0" distL="0" distR="0" simplePos="0" relativeHeight="251660288" behindDoc="0" locked="0" layoutInCell="1" allowOverlap="1">
            <wp:simplePos x="0" y="0"/>
            <wp:positionH relativeFrom="page">
              <wp:posOffset>2614930</wp:posOffset>
            </wp:positionH>
            <wp:positionV relativeFrom="paragraph">
              <wp:posOffset>109855</wp:posOffset>
            </wp:positionV>
            <wp:extent cx="3529330" cy="205041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stretch>
                      <a:fillRect/>
                    </a:stretch>
                  </pic:blipFill>
                  <pic:spPr>
                    <a:xfrm>
                      <a:off x="0" y="0"/>
                      <a:ext cx="3529533" cy="2050542"/>
                    </a:xfrm>
                    <a:prstGeom prst="rect">
                      <a:avLst/>
                    </a:prstGeom>
                  </pic:spPr>
                </pic:pic>
              </a:graphicData>
            </a:graphic>
          </wp:anchor>
        </w:drawing>
      </w:r>
    </w:p>
    <w:p>
      <w:pPr>
        <w:pStyle w:val="8"/>
        <w:rPr>
          <w:sz w:val="20"/>
        </w:rPr>
      </w:pPr>
    </w:p>
    <w:p>
      <w:pPr>
        <w:pStyle w:val="8"/>
        <w:spacing w:before="6"/>
        <w:rPr>
          <w:sz w:val="27"/>
        </w:rPr>
      </w:pPr>
    </w:p>
    <w:p>
      <w:pPr>
        <w:pStyle w:val="7"/>
        <w:numPr>
          <w:ilvl w:val="0"/>
          <w:numId w:val="3"/>
        </w:numPr>
        <w:tabs>
          <w:tab w:val="left" w:pos="432"/>
        </w:tabs>
        <w:spacing w:before="76" w:after="0" w:line="240" w:lineRule="auto"/>
        <w:ind w:left="432" w:right="0" w:hanging="312"/>
        <w:jc w:val="both"/>
        <w:rPr>
          <w:rFonts w:ascii="Times New Roman" w:eastAsia="Times New Roman"/>
        </w:rPr>
      </w:pPr>
      <w:r>
        <w:rPr>
          <w:w w:val="95"/>
        </w:rPr>
        <w:t>区域检测</w:t>
      </w:r>
    </w:p>
    <w:p>
      <w:pPr>
        <w:pStyle w:val="8"/>
        <w:spacing w:before="5" w:line="242" w:lineRule="auto"/>
        <w:ind w:left="120" w:right="417" w:firstLine="420"/>
        <w:jc w:val="both"/>
      </w:pPr>
      <w:r>
        <w:rPr>
          <w:spacing w:val="-3"/>
        </w:rPr>
        <w:t>与角不同的是区域描写一个图像中的一个区域性的结构，但是区域也可能仅</w:t>
      </w:r>
      <w:r>
        <w:rPr>
          <w:spacing w:val="-9"/>
        </w:rPr>
        <w:t>由一个像素组成，因此许多区域检测也可以用来监测角。一个区域监测器检测图</w:t>
      </w:r>
      <w:r>
        <w:rPr>
          <w:spacing w:val="-6"/>
        </w:rPr>
        <w:t>像中一个对于角监测器来说太平滑的区域。区域检测可以被想象为把一张图像缩</w:t>
      </w:r>
      <w:r>
        <w:t>小，然后在缩小的图像上进行角检测。</w:t>
      </w:r>
    </w:p>
    <w:p>
      <w:pPr>
        <w:pStyle w:val="8"/>
        <w:spacing w:before="5"/>
        <w:ind w:left="540"/>
      </w:pPr>
      <w:r>
        <w:t>代码如下：</w:t>
      </w:r>
    </w:p>
    <w:p>
      <w:pPr>
        <w:spacing w:after="0"/>
        <w:sectPr>
          <w:pgSz w:w="11910" w:h="16840"/>
          <w:pgMar w:top="1580" w:right="1380" w:bottom="1180" w:left="1680" w:header="0" w:footer="993" w:gutter="0"/>
          <w:cols w:space="720" w:num="1"/>
        </w:sectPr>
      </w:pPr>
    </w:p>
    <w:p>
      <w:pPr>
        <w:pStyle w:val="8"/>
        <w:ind w:left="540"/>
        <w:rPr>
          <w:sz w:val="20"/>
        </w:rPr>
      </w:pPr>
      <w:r>
        <w:rPr>
          <w:sz w:val="20"/>
        </w:rPr>
        <w:drawing>
          <wp:inline distT="0" distB="0" distL="0" distR="0">
            <wp:extent cx="2689860" cy="159194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3" cstate="print"/>
                    <a:stretch>
                      <a:fillRect/>
                    </a:stretch>
                  </pic:blipFill>
                  <pic:spPr>
                    <a:xfrm>
                      <a:off x="0" y="0"/>
                      <a:ext cx="2689860" cy="1592579"/>
                    </a:xfrm>
                    <a:prstGeom prst="rect">
                      <a:avLst/>
                    </a:prstGeom>
                  </pic:spPr>
                </pic:pic>
              </a:graphicData>
            </a:graphic>
          </wp:inline>
        </w:drawing>
      </w:r>
    </w:p>
    <w:p>
      <w:pPr>
        <w:pStyle w:val="8"/>
        <w:spacing w:before="3"/>
        <w:rPr>
          <w:sz w:val="9"/>
        </w:rPr>
      </w:pPr>
    </w:p>
    <w:p>
      <w:pPr>
        <w:pStyle w:val="8"/>
        <w:spacing w:before="67"/>
        <w:ind w:left="540"/>
      </w:pPr>
      <w:r>
        <w:drawing>
          <wp:anchor distT="0" distB="0" distL="0" distR="0" simplePos="0" relativeHeight="251660288" behindDoc="0" locked="0" layoutInCell="1" allowOverlap="1">
            <wp:simplePos x="0" y="0"/>
            <wp:positionH relativeFrom="page">
              <wp:posOffset>1409700</wp:posOffset>
            </wp:positionH>
            <wp:positionV relativeFrom="paragraph">
              <wp:posOffset>273050</wp:posOffset>
            </wp:positionV>
            <wp:extent cx="3764280" cy="347472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4" cstate="print"/>
                    <a:stretch>
                      <a:fillRect/>
                    </a:stretch>
                  </pic:blipFill>
                  <pic:spPr>
                    <a:xfrm>
                      <a:off x="0" y="0"/>
                      <a:ext cx="3764279" cy="3474720"/>
                    </a:xfrm>
                    <a:prstGeom prst="rect">
                      <a:avLst/>
                    </a:prstGeom>
                  </pic:spPr>
                </pic:pic>
              </a:graphicData>
            </a:graphic>
          </wp:anchor>
        </w:drawing>
      </w:r>
      <w:r>
        <w:t>结果如下：</w:t>
      </w:r>
    </w:p>
    <w:p>
      <w:pPr>
        <w:pStyle w:val="8"/>
        <w:spacing w:before="4"/>
        <w:rPr>
          <w:sz w:val="35"/>
        </w:rPr>
      </w:pPr>
    </w:p>
    <w:p>
      <w:pPr>
        <w:spacing w:before="0"/>
        <w:ind w:left="120" w:right="0" w:firstLine="0"/>
        <w:jc w:val="left"/>
        <w:rPr>
          <w:b/>
          <w:sz w:val="21"/>
        </w:rPr>
      </w:pPr>
      <w:r>
        <w:rPr>
          <w:b/>
          <w:sz w:val="21"/>
        </w:rPr>
        <w:t>五、实验总结</w:t>
      </w:r>
    </w:p>
    <w:p>
      <w:pPr>
        <w:pStyle w:val="8"/>
        <w:spacing w:before="3"/>
        <w:rPr>
          <w:b/>
          <w:sz w:val="15"/>
        </w:rPr>
      </w:pPr>
    </w:p>
    <w:p>
      <w:pPr>
        <w:pStyle w:val="8"/>
        <w:spacing w:before="1" w:line="345" w:lineRule="auto"/>
        <w:ind w:left="120" w:right="415" w:firstLine="681"/>
        <w:jc w:val="both"/>
      </w:pPr>
      <w:r>
        <w:rPr>
          <w:spacing w:val="-6"/>
        </w:rPr>
        <w:t>在本次实验中，成功地实现了特征提取算法，提取了图像的各种特征，让</w:t>
      </w:r>
      <w:r>
        <w:rPr>
          <w:spacing w:val="-7"/>
        </w:rPr>
        <w:t>我对一个图像有了新的认识，图像不再仅仅是图像，我会用观察其中的特征等角</w:t>
      </w:r>
      <w:r>
        <w:t>度去看待它</w:t>
      </w:r>
    </w:p>
    <w:p>
      <w:pPr>
        <w:spacing w:after="0" w:line="345" w:lineRule="auto"/>
        <w:jc w:val="both"/>
        <w:sectPr>
          <w:pgSz w:w="11910" w:h="16840"/>
          <w:pgMar w:top="1540" w:right="1380" w:bottom="1180" w:left="1680" w:header="0" w:footer="993" w:gutter="0"/>
          <w:cols w:space="720" w:num="1"/>
        </w:sectPr>
      </w:pPr>
    </w:p>
    <w:p>
      <w:pPr>
        <w:pStyle w:val="2"/>
        <w:spacing w:before="31"/>
      </w:pPr>
      <w:bookmarkStart w:id="5" w:name="_TOC_250002"/>
      <w:bookmarkStart w:id="6" w:name="_Toc9662"/>
      <w:r>
        <w:t xml:space="preserve">实践 </w:t>
      </w:r>
      <w:r>
        <w:rPr>
          <w:rFonts w:hint="eastAsia" w:ascii="宋体" w:eastAsia="宋体"/>
        </w:rPr>
        <w:t>2</w:t>
      </w:r>
      <w:bookmarkEnd w:id="5"/>
      <w:r>
        <w:t>：二值图像的创建与特征计算</w:t>
      </w:r>
      <w:bookmarkEnd w:id="6"/>
    </w:p>
    <w:p>
      <w:pPr>
        <w:pStyle w:val="7"/>
        <w:spacing w:before="263"/>
      </w:pPr>
      <w:r>
        <w:t>一、目的</w:t>
      </w:r>
    </w:p>
    <w:p>
      <w:pPr>
        <w:pStyle w:val="15"/>
        <w:numPr>
          <w:ilvl w:val="1"/>
          <w:numId w:val="3"/>
        </w:numPr>
        <w:tabs>
          <w:tab w:val="left" w:pos="975"/>
        </w:tabs>
        <w:spacing w:before="143" w:after="0" w:line="240" w:lineRule="auto"/>
        <w:ind w:left="974" w:right="0" w:hanging="361"/>
        <w:jc w:val="left"/>
        <w:rPr>
          <w:sz w:val="24"/>
        </w:rPr>
      </w:pPr>
      <w:r>
        <w:rPr>
          <w:spacing w:val="-12"/>
          <w:sz w:val="24"/>
        </w:rPr>
        <w:t xml:space="preserve">了解实践 </w:t>
      </w:r>
      <w:r>
        <w:rPr>
          <w:rFonts w:ascii="Times New Roman" w:eastAsia="Times New Roman"/>
          <w:sz w:val="24"/>
        </w:rPr>
        <w:t xml:space="preserve">2 </w:t>
      </w:r>
      <w:r>
        <w:rPr>
          <w:sz w:val="24"/>
        </w:rPr>
        <w:t>的任务</w:t>
      </w:r>
    </w:p>
    <w:p>
      <w:pPr>
        <w:pStyle w:val="15"/>
        <w:numPr>
          <w:ilvl w:val="1"/>
          <w:numId w:val="3"/>
        </w:numPr>
        <w:tabs>
          <w:tab w:val="left" w:pos="975"/>
        </w:tabs>
        <w:spacing w:before="161" w:after="0" w:line="240" w:lineRule="auto"/>
        <w:ind w:left="974" w:right="0" w:hanging="361"/>
        <w:jc w:val="left"/>
        <w:rPr>
          <w:sz w:val="24"/>
        </w:rPr>
      </w:pPr>
      <w:r>
        <w:rPr>
          <w:spacing w:val="-12"/>
          <w:sz w:val="24"/>
        </w:rPr>
        <w:t xml:space="preserve">了解实践 </w:t>
      </w:r>
      <w:r>
        <w:rPr>
          <w:rFonts w:ascii="Times New Roman" w:eastAsia="Times New Roman"/>
          <w:sz w:val="24"/>
        </w:rPr>
        <w:t xml:space="preserve">2 </w:t>
      </w:r>
      <w:r>
        <w:rPr>
          <w:sz w:val="24"/>
        </w:rPr>
        <w:t>计划和安排</w:t>
      </w:r>
    </w:p>
    <w:p>
      <w:pPr>
        <w:pStyle w:val="15"/>
        <w:numPr>
          <w:ilvl w:val="1"/>
          <w:numId w:val="3"/>
        </w:numPr>
        <w:tabs>
          <w:tab w:val="left" w:pos="975"/>
        </w:tabs>
        <w:spacing w:before="160" w:after="0" w:line="240" w:lineRule="auto"/>
        <w:ind w:left="974" w:right="0" w:hanging="361"/>
        <w:jc w:val="left"/>
        <w:rPr>
          <w:sz w:val="24"/>
        </w:rPr>
      </w:pPr>
      <w:r>
        <w:rPr>
          <w:spacing w:val="-12"/>
          <w:sz w:val="24"/>
        </w:rPr>
        <w:t xml:space="preserve">掌握实践 </w:t>
      </w:r>
      <w:r>
        <w:rPr>
          <w:rFonts w:ascii="Times New Roman" w:eastAsia="Times New Roman"/>
          <w:sz w:val="24"/>
        </w:rPr>
        <w:t xml:space="preserve">2 </w:t>
      </w:r>
      <w:r>
        <w:rPr>
          <w:sz w:val="24"/>
        </w:rPr>
        <w:t>软件的安装及环境配置方法</w:t>
      </w:r>
    </w:p>
    <w:p>
      <w:pPr>
        <w:pStyle w:val="15"/>
        <w:numPr>
          <w:ilvl w:val="1"/>
          <w:numId w:val="3"/>
        </w:numPr>
        <w:tabs>
          <w:tab w:val="left" w:pos="975"/>
        </w:tabs>
        <w:spacing w:before="161" w:after="0" w:line="240" w:lineRule="auto"/>
        <w:ind w:left="974" w:right="0" w:hanging="361"/>
        <w:jc w:val="left"/>
        <w:rPr>
          <w:sz w:val="24"/>
        </w:rPr>
      </w:pPr>
      <w:r>
        <w:rPr>
          <w:spacing w:val="-12"/>
          <w:sz w:val="24"/>
        </w:rPr>
        <w:t xml:space="preserve">掌握实践 </w:t>
      </w:r>
      <w:r>
        <w:rPr>
          <w:rFonts w:ascii="Times New Roman" w:eastAsia="Times New Roman"/>
          <w:sz w:val="24"/>
        </w:rPr>
        <w:t xml:space="preserve">2 </w:t>
      </w:r>
      <w:r>
        <w:rPr>
          <w:sz w:val="24"/>
        </w:rPr>
        <w:t>的算法编写原理及调试方法</w:t>
      </w:r>
    </w:p>
    <w:p>
      <w:pPr>
        <w:pStyle w:val="8"/>
        <w:spacing w:before="4"/>
        <w:rPr>
          <w:sz w:val="35"/>
        </w:rPr>
      </w:pPr>
    </w:p>
    <w:p>
      <w:pPr>
        <w:pStyle w:val="7"/>
        <w:spacing w:before="1"/>
      </w:pPr>
      <w:r>
        <w:t>二、内容与设计思想</w:t>
      </w:r>
    </w:p>
    <w:p>
      <w:pPr>
        <w:pStyle w:val="15"/>
        <w:numPr>
          <w:ilvl w:val="0"/>
          <w:numId w:val="4"/>
        </w:numPr>
        <w:tabs>
          <w:tab w:val="left" w:pos="840"/>
        </w:tabs>
        <w:spacing w:before="143" w:after="0" w:line="240" w:lineRule="auto"/>
        <w:ind w:left="840" w:right="0" w:hanging="360"/>
        <w:jc w:val="left"/>
        <w:rPr>
          <w:sz w:val="24"/>
        </w:rPr>
      </w:pPr>
      <w:r>
        <w:rPr>
          <w:sz w:val="24"/>
        </w:rPr>
        <w:t>下载软件并安装软件、配置环境</w:t>
      </w:r>
    </w:p>
    <w:p>
      <w:pPr>
        <w:pStyle w:val="15"/>
        <w:numPr>
          <w:ilvl w:val="0"/>
          <w:numId w:val="4"/>
        </w:numPr>
        <w:tabs>
          <w:tab w:val="left" w:pos="840"/>
        </w:tabs>
        <w:spacing w:before="161" w:after="0" w:line="240" w:lineRule="auto"/>
        <w:ind w:left="840" w:right="0" w:hanging="360"/>
        <w:jc w:val="left"/>
        <w:rPr>
          <w:sz w:val="24"/>
        </w:rPr>
      </w:pPr>
      <w:r>
        <w:rPr>
          <w:sz w:val="24"/>
        </w:rPr>
        <w:t>了解二值图像的创建与特征计算的设计原理和基本思想</w:t>
      </w:r>
    </w:p>
    <w:p>
      <w:pPr>
        <w:pStyle w:val="15"/>
        <w:numPr>
          <w:ilvl w:val="0"/>
          <w:numId w:val="4"/>
        </w:numPr>
        <w:tabs>
          <w:tab w:val="left" w:pos="840"/>
        </w:tabs>
        <w:spacing w:before="160" w:after="0" w:line="364" w:lineRule="auto"/>
        <w:ind w:left="840" w:right="417" w:hanging="360"/>
        <w:jc w:val="left"/>
        <w:rPr>
          <w:sz w:val="24"/>
        </w:rPr>
      </w:pPr>
      <w:r>
        <w:rPr>
          <w:spacing w:val="-6"/>
          <w:sz w:val="24"/>
        </w:rPr>
        <w:t>练习二值图像的创建与特征计算程序设计的方法，实现二值图像的创建与</w:t>
      </w:r>
      <w:r>
        <w:rPr>
          <w:sz w:val="24"/>
        </w:rPr>
        <w:t>特征计算功能</w:t>
      </w:r>
    </w:p>
    <w:p>
      <w:pPr>
        <w:pStyle w:val="8"/>
        <w:spacing w:before="8"/>
        <w:rPr>
          <w:sz w:val="27"/>
        </w:rPr>
      </w:pPr>
    </w:p>
    <w:p>
      <w:pPr>
        <w:pStyle w:val="7"/>
      </w:pPr>
      <w:r>
        <w:t>三、使用环境</w:t>
      </w:r>
    </w:p>
    <w:p>
      <w:pPr>
        <w:pStyle w:val="8"/>
        <w:spacing w:before="65"/>
        <w:ind w:left="614"/>
      </w:pPr>
      <w:r>
        <w:rPr>
          <w:rFonts w:ascii="Times New Roman" w:eastAsia="Times New Roman"/>
        </w:rPr>
        <w:t>Matlab online</w:t>
      </w:r>
      <w:r>
        <w:t>，</w:t>
      </w:r>
      <w:r>
        <w:rPr>
          <w:rFonts w:ascii="Times New Roman" w:eastAsia="Times New Roman"/>
        </w:rPr>
        <w:t xml:space="preserve">Win10 </w:t>
      </w:r>
      <w:r>
        <w:t>操作系统环境</w:t>
      </w:r>
    </w:p>
    <w:p>
      <w:pPr>
        <w:pStyle w:val="8"/>
        <w:spacing w:before="5"/>
        <w:rPr>
          <w:sz w:val="29"/>
        </w:rPr>
      </w:pPr>
    </w:p>
    <w:p>
      <w:pPr>
        <w:pStyle w:val="7"/>
      </w:pPr>
      <w:r>
        <w:t>四、实验过程与分析、调试过程</w:t>
      </w:r>
    </w:p>
    <w:p>
      <w:pPr>
        <w:pStyle w:val="8"/>
        <w:spacing w:before="177" w:line="345" w:lineRule="auto"/>
        <w:ind w:left="120" w:right="417" w:firstLine="535"/>
        <w:jc w:val="both"/>
      </w:pPr>
      <w:r>
        <w:t>二值图像是指：每个像素点均为黑色或者白色的图像。二值图像一般用来</w:t>
      </w:r>
      <w:r>
        <w:rPr>
          <w:spacing w:val="-8"/>
        </w:rPr>
        <w:t>描述字符图像，其优点是占用空间少，缺点是，当表示人物，风景的图像时，二</w:t>
      </w:r>
      <w:r>
        <w:rPr>
          <w:spacing w:val="-7"/>
        </w:rPr>
        <w:t>值图像只能展示其边缘信息，图像内部的纹理特征表现不明显。这时候要使用纹</w:t>
      </w:r>
      <w:r>
        <w:rPr>
          <w:spacing w:val="-1"/>
        </w:rPr>
        <w:t>理特征更为丰富的灰度图像。二值图像在计算机视觉 中有广泛的应用，例如车</w:t>
      </w:r>
      <w:r>
        <w:t>牌识别以及字符提取。</w:t>
      </w:r>
    </w:p>
    <w:p>
      <w:pPr>
        <w:pStyle w:val="8"/>
        <w:spacing w:before="136"/>
        <w:ind w:left="655"/>
      </w:pPr>
      <w:r>
        <w:t>通过二值图像，可以提取很多特征，例如面积、欧拉数以及连通分量。</w:t>
      </w:r>
    </w:p>
    <w:p>
      <w:pPr>
        <w:pStyle w:val="8"/>
        <w:spacing w:before="4"/>
        <w:rPr>
          <w:sz w:val="21"/>
        </w:rPr>
      </w:pPr>
    </w:p>
    <w:p>
      <w:pPr>
        <w:pStyle w:val="7"/>
        <w:numPr>
          <w:ilvl w:val="0"/>
          <w:numId w:val="5"/>
        </w:numPr>
        <w:tabs>
          <w:tab w:val="left" w:pos="432"/>
        </w:tabs>
        <w:spacing w:before="0" w:after="0" w:line="240" w:lineRule="auto"/>
        <w:ind w:left="432" w:right="0" w:hanging="312"/>
        <w:jc w:val="left"/>
      </w:pPr>
      <w:r>
        <w:t>二值图像生成</w:t>
      </w:r>
    </w:p>
    <w:p>
      <w:pPr>
        <w:pStyle w:val="8"/>
        <w:spacing w:before="6"/>
        <w:rPr>
          <w:b/>
          <w:sz w:val="21"/>
        </w:rPr>
      </w:pPr>
    </w:p>
    <w:p>
      <w:pPr>
        <w:pStyle w:val="8"/>
        <w:spacing w:before="1"/>
        <w:ind w:left="655"/>
      </w:pPr>
      <w:r>
        <w:t>函数 im2bw：把图像转换成二值图像</w:t>
      </w:r>
    </w:p>
    <w:p>
      <w:pPr>
        <w:spacing w:after="0"/>
        <w:sectPr>
          <w:pgSz w:w="11910" w:h="16840"/>
          <w:pgMar w:top="1360" w:right="1380" w:bottom="1180" w:left="1680" w:header="0" w:footer="993" w:gutter="0"/>
          <w:cols w:space="720" w:num="1"/>
        </w:sectPr>
      </w:pPr>
    </w:p>
    <w:p>
      <w:pPr>
        <w:pStyle w:val="8"/>
        <w:ind w:left="379"/>
        <w:rPr>
          <w:sz w:val="20"/>
        </w:rPr>
      </w:pPr>
      <w:r>
        <w:pict>
          <v:shape id="_x0000_s1026" o:spid="_x0000_s1026" o:spt="202" type="#_x0000_t202" style="position:absolute;left:0pt;margin-left:295.4pt;margin-top:782.2pt;height:10pt;width:4.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199" w:lineRule="exact"/>
                    <w:ind w:left="0" w:right="0" w:firstLine="0"/>
                    <w:jc w:val="left"/>
                    <w:rPr>
                      <w:rFonts w:ascii="Times New Roman"/>
                      <w:sz w:val="18"/>
                    </w:rPr>
                  </w:pPr>
                  <w:r>
                    <w:rPr>
                      <w:rFonts w:ascii="Times New Roman"/>
                      <w:sz w:val="18"/>
                    </w:rPr>
                    <w:t>9</w:t>
                  </w:r>
                </w:p>
              </w:txbxContent>
            </v:textbox>
          </v:shape>
        </w:pict>
      </w:r>
      <w:r>
        <w:rPr>
          <w:sz w:val="20"/>
        </w:rPr>
        <w:drawing>
          <wp:inline distT="0" distB="0" distL="0" distR="0">
            <wp:extent cx="3512185" cy="86042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5" cstate="print"/>
                    <a:stretch>
                      <a:fillRect/>
                    </a:stretch>
                  </pic:blipFill>
                  <pic:spPr>
                    <a:xfrm>
                      <a:off x="0" y="0"/>
                      <a:ext cx="3512819" cy="861059"/>
                    </a:xfrm>
                    <a:prstGeom prst="rect">
                      <a:avLst/>
                    </a:prstGeom>
                  </pic:spPr>
                </pic:pic>
              </a:graphicData>
            </a:graphic>
          </wp:inline>
        </w:drawing>
      </w:r>
    </w:p>
    <w:p>
      <w:pPr>
        <w:pStyle w:val="8"/>
        <w:spacing w:before="113"/>
        <w:ind w:left="379"/>
      </w:pPr>
      <w:r>
        <w:t>结果如下：</w:t>
      </w:r>
    </w:p>
    <w:p>
      <w:pPr>
        <w:pStyle w:val="8"/>
        <w:rPr>
          <w:sz w:val="20"/>
        </w:rPr>
      </w:pPr>
    </w:p>
    <w:p>
      <w:pPr>
        <w:pStyle w:val="8"/>
        <w:rPr>
          <w:sz w:val="20"/>
        </w:rPr>
      </w:pPr>
    </w:p>
    <w:p>
      <w:pPr>
        <w:pStyle w:val="8"/>
        <w:spacing w:before="3"/>
        <w:rPr>
          <w:sz w:val="10"/>
        </w:rPr>
      </w:pPr>
      <w:r>
        <w:drawing>
          <wp:anchor distT="0" distB="0" distL="0" distR="0" simplePos="0" relativeHeight="251660288" behindDoc="0" locked="0" layoutInCell="1" allowOverlap="1">
            <wp:simplePos x="0" y="0"/>
            <wp:positionH relativeFrom="page">
              <wp:posOffset>1673225</wp:posOffset>
            </wp:positionH>
            <wp:positionV relativeFrom="paragraph">
              <wp:posOffset>108585</wp:posOffset>
            </wp:positionV>
            <wp:extent cx="4084320" cy="15316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6" cstate="print"/>
                    <a:stretch>
                      <a:fillRect/>
                    </a:stretch>
                  </pic:blipFill>
                  <pic:spPr>
                    <a:xfrm>
                      <a:off x="0" y="0"/>
                      <a:ext cx="4084319" cy="1531620"/>
                    </a:xfrm>
                    <a:prstGeom prst="rect">
                      <a:avLst/>
                    </a:prstGeom>
                  </pic:spPr>
                </pic:pic>
              </a:graphicData>
            </a:graphic>
          </wp:anchor>
        </w:drawing>
      </w:r>
    </w:p>
    <w:p>
      <w:pPr>
        <w:pStyle w:val="8"/>
        <w:spacing w:before="4"/>
        <w:rPr>
          <w:sz w:val="25"/>
        </w:rPr>
      </w:pPr>
    </w:p>
    <w:p>
      <w:pPr>
        <w:pStyle w:val="7"/>
        <w:numPr>
          <w:ilvl w:val="0"/>
          <w:numId w:val="5"/>
        </w:numPr>
        <w:tabs>
          <w:tab w:val="left" w:pos="432"/>
        </w:tabs>
        <w:spacing w:before="0" w:after="0" w:line="240" w:lineRule="auto"/>
        <w:ind w:left="432" w:right="0" w:hanging="312"/>
        <w:jc w:val="left"/>
      </w:pPr>
      <w:r>
        <w:t>提取图像面积</w:t>
      </w:r>
    </w:p>
    <w:p>
      <w:pPr>
        <w:pStyle w:val="8"/>
        <w:spacing w:before="4"/>
        <w:rPr>
          <w:b/>
          <w:sz w:val="21"/>
        </w:rPr>
      </w:pPr>
    </w:p>
    <w:p>
      <w:pPr>
        <w:pStyle w:val="8"/>
        <w:ind w:left="655"/>
      </w:pPr>
      <w:r>
        <w:t>函数 bwarea:获取二值图像的面积</w:t>
      </w:r>
    </w:p>
    <w:p>
      <w:pPr>
        <w:pStyle w:val="8"/>
        <w:spacing w:before="7"/>
        <w:rPr>
          <w:sz w:val="21"/>
        </w:rPr>
      </w:pPr>
    </w:p>
    <w:p>
      <w:pPr>
        <w:pStyle w:val="8"/>
        <w:spacing w:line="453" w:lineRule="auto"/>
        <w:ind w:left="588" w:right="2548" w:firstLine="67"/>
      </w:pPr>
      <w:r>
        <w:rPr>
          <w:spacing w:val="-12"/>
        </w:rPr>
        <w:t xml:space="preserve">计算图像 </w:t>
      </w:r>
      <w:r>
        <w:t>circbw.tif</w:t>
      </w:r>
      <w:r>
        <w:rPr>
          <w:spacing w:val="-9"/>
        </w:rPr>
        <w:t xml:space="preserve"> 在膨胀运算前后图像面积的改变</w:t>
      </w:r>
      <w:r>
        <w:t>主要代码如下：</w:t>
      </w:r>
    </w:p>
    <w:p>
      <w:pPr>
        <w:pStyle w:val="8"/>
        <w:spacing w:before="6"/>
        <w:rPr>
          <w:sz w:val="19"/>
        </w:rPr>
      </w:pPr>
      <w:r>
        <w:drawing>
          <wp:anchor distT="0" distB="0" distL="0" distR="0" simplePos="0" relativeHeight="251660288" behindDoc="0" locked="0" layoutInCell="1" allowOverlap="1">
            <wp:simplePos x="0" y="0"/>
            <wp:positionH relativeFrom="page">
              <wp:posOffset>1356360</wp:posOffset>
            </wp:positionH>
            <wp:positionV relativeFrom="paragraph">
              <wp:posOffset>183515</wp:posOffset>
            </wp:positionV>
            <wp:extent cx="3688080" cy="11049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7" cstate="print"/>
                    <a:stretch>
                      <a:fillRect/>
                    </a:stretch>
                  </pic:blipFill>
                  <pic:spPr>
                    <a:xfrm>
                      <a:off x="0" y="0"/>
                      <a:ext cx="3688079" cy="1104900"/>
                    </a:xfrm>
                    <a:prstGeom prst="rect">
                      <a:avLst/>
                    </a:prstGeom>
                  </pic:spPr>
                </pic:pic>
              </a:graphicData>
            </a:graphic>
          </wp:anchor>
        </w:drawing>
      </w:r>
    </w:p>
    <w:p>
      <w:pPr>
        <w:pStyle w:val="8"/>
        <w:spacing w:before="3"/>
        <w:rPr>
          <w:sz w:val="26"/>
        </w:rPr>
      </w:pPr>
    </w:p>
    <w:p>
      <w:pPr>
        <w:pStyle w:val="8"/>
        <w:ind w:left="588"/>
      </w:pPr>
      <w:r>
        <w:t>结果如下：</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11"/>
        <w:rPr>
          <w:sz w:val="23"/>
        </w:rPr>
      </w:pPr>
      <w:r>
        <w:drawing>
          <wp:anchor distT="0" distB="0" distL="0" distR="0" simplePos="0" relativeHeight="251660288" behindDoc="0" locked="0" layoutInCell="1" allowOverlap="1">
            <wp:simplePos x="0" y="0"/>
            <wp:positionH relativeFrom="page">
              <wp:posOffset>1781175</wp:posOffset>
            </wp:positionH>
            <wp:positionV relativeFrom="paragraph">
              <wp:posOffset>218440</wp:posOffset>
            </wp:positionV>
            <wp:extent cx="3829685" cy="191833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8" cstate="print"/>
                    <a:stretch>
                      <a:fillRect/>
                    </a:stretch>
                  </pic:blipFill>
                  <pic:spPr>
                    <a:xfrm>
                      <a:off x="0" y="0"/>
                      <a:ext cx="3829674" cy="1918335"/>
                    </a:xfrm>
                    <a:prstGeom prst="rect">
                      <a:avLst/>
                    </a:prstGeom>
                  </pic:spPr>
                </pic:pic>
              </a:graphicData>
            </a:graphic>
          </wp:anchor>
        </w:drawing>
      </w:r>
    </w:p>
    <w:p>
      <w:pPr>
        <w:spacing w:after="0"/>
        <w:rPr>
          <w:sz w:val="23"/>
        </w:rPr>
        <w:sectPr>
          <w:footerReference r:id="rId6" w:type="default"/>
          <w:pgSz w:w="11910" w:h="16840"/>
          <w:pgMar w:top="420" w:right="1380" w:bottom="280" w:left="1680" w:header="0" w:footer="0" w:gutter="0"/>
          <w:cols w:space="720" w:num="1"/>
        </w:sectPr>
      </w:pPr>
    </w:p>
    <w:p>
      <w:pPr>
        <w:pStyle w:val="8"/>
        <w:ind w:left="1152"/>
        <w:rPr>
          <w:sz w:val="20"/>
        </w:rPr>
      </w:pPr>
      <w:r>
        <w:rPr>
          <w:sz w:val="20"/>
        </w:rPr>
        <w:drawing>
          <wp:inline distT="0" distB="0" distL="0" distR="0">
            <wp:extent cx="982980" cy="89852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9" cstate="print"/>
                    <a:stretch>
                      <a:fillRect/>
                    </a:stretch>
                  </pic:blipFill>
                  <pic:spPr>
                    <a:xfrm>
                      <a:off x="0" y="0"/>
                      <a:ext cx="982980" cy="899159"/>
                    </a:xfrm>
                    <a:prstGeom prst="rect">
                      <a:avLst/>
                    </a:prstGeom>
                  </pic:spPr>
                </pic:pic>
              </a:graphicData>
            </a:graphic>
          </wp:inline>
        </w:drawing>
      </w:r>
    </w:p>
    <w:p>
      <w:pPr>
        <w:pStyle w:val="8"/>
        <w:rPr>
          <w:sz w:val="20"/>
        </w:rPr>
      </w:pPr>
    </w:p>
    <w:p>
      <w:pPr>
        <w:pStyle w:val="8"/>
        <w:spacing w:before="9"/>
        <w:rPr>
          <w:sz w:val="29"/>
        </w:rPr>
      </w:pPr>
    </w:p>
    <w:p>
      <w:pPr>
        <w:pStyle w:val="7"/>
        <w:numPr>
          <w:ilvl w:val="0"/>
          <w:numId w:val="5"/>
        </w:numPr>
        <w:tabs>
          <w:tab w:val="left" w:pos="432"/>
        </w:tabs>
        <w:spacing w:before="67" w:after="0" w:line="240" w:lineRule="auto"/>
        <w:ind w:left="432" w:right="0" w:hanging="312"/>
        <w:jc w:val="left"/>
      </w:pPr>
      <w:r>
        <w:t>欧拉运算</w:t>
      </w:r>
    </w:p>
    <w:p>
      <w:pPr>
        <w:pStyle w:val="8"/>
        <w:spacing w:before="6"/>
        <w:rPr>
          <w:b/>
          <w:sz w:val="21"/>
        </w:rPr>
      </w:pPr>
    </w:p>
    <w:p>
      <w:pPr>
        <w:pStyle w:val="8"/>
        <w:spacing w:line="453" w:lineRule="auto"/>
        <w:ind w:left="120" w:right="5237"/>
      </w:pPr>
      <w:r>
        <w:t>函数 bweuler:计算图像的欧拉数计算 circles.png 的欧拉数</w:t>
      </w:r>
    </w:p>
    <w:p>
      <w:pPr>
        <w:pStyle w:val="8"/>
        <w:spacing w:before="2"/>
        <w:ind w:left="120"/>
      </w:pPr>
      <w:r>
        <w:t>主要代码如下：</w:t>
      </w:r>
    </w:p>
    <w:p>
      <w:pPr>
        <w:pStyle w:val="8"/>
        <w:spacing w:before="6"/>
        <w:rPr>
          <w:sz w:val="23"/>
        </w:rPr>
      </w:pPr>
      <w:r>
        <w:drawing>
          <wp:anchor distT="0" distB="0" distL="0" distR="0" simplePos="0" relativeHeight="251660288" behindDoc="0" locked="0" layoutInCell="1" allowOverlap="1">
            <wp:simplePos x="0" y="0"/>
            <wp:positionH relativeFrom="page">
              <wp:posOffset>1307465</wp:posOffset>
            </wp:positionH>
            <wp:positionV relativeFrom="paragraph">
              <wp:posOffset>215265</wp:posOffset>
            </wp:positionV>
            <wp:extent cx="2377440" cy="48006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0" cstate="print"/>
                    <a:stretch>
                      <a:fillRect/>
                    </a:stretch>
                  </pic:blipFill>
                  <pic:spPr>
                    <a:xfrm>
                      <a:off x="0" y="0"/>
                      <a:ext cx="2377440" cy="480059"/>
                    </a:xfrm>
                    <a:prstGeom prst="rect">
                      <a:avLst/>
                    </a:prstGeom>
                  </pic:spPr>
                </pic:pic>
              </a:graphicData>
            </a:graphic>
          </wp:anchor>
        </w:drawing>
      </w:r>
    </w:p>
    <w:p>
      <w:pPr>
        <w:pStyle w:val="8"/>
      </w:pPr>
    </w:p>
    <w:p>
      <w:pPr>
        <w:pStyle w:val="8"/>
        <w:spacing w:before="1"/>
        <w:rPr>
          <w:sz w:val="28"/>
        </w:rPr>
      </w:pPr>
    </w:p>
    <w:p>
      <w:pPr>
        <w:pStyle w:val="8"/>
        <w:ind w:left="120"/>
      </w:pPr>
      <w:r>
        <w:t>结果如下：</w:t>
      </w:r>
    </w:p>
    <w:p>
      <w:pPr>
        <w:pStyle w:val="8"/>
        <w:rPr>
          <w:sz w:val="20"/>
        </w:rPr>
      </w:pPr>
    </w:p>
    <w:p>
      <w:pPr>
        <w:pStyle w:val="8"/>
        <w:rPr>
          <w:sz w:val="20"/>
        </w:rPr>
      </w:pPr>
    </w:p>
    <w:p>
      <w:pPr>
        <w:pStyle w:val="8"/>
        <w:spacing w:before="7"/>
        <w:rPr>
          <w:sz w:val="20"/>
        </w:rPr>
      </w:pPr>
      <w:r>
        <w:drawing>
          <wp:anchor distT="0" distB="0" distL="0" distR="0" simplePos="0" relativeHeight="251660288" behindDoc="0" locked="0" layoutInCell="1" allowOverlap="1">
            <wp:simplePos x="0" y="0"/>
            <wp:positionH relativeFrom="page">
              <wp:posOffset>1353185</wp:posOffset>
            </wp:positionH>
            <wp:positionV relativeFrom="paragraph">
              <wp:posOffset>191770</wp:posOffset>
            </wp:positionV>
            <wp:extent cx="3169920" cy="316992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1" cstate="print"/>
                    <a:stretch>
                      <a:fillRect/>
                    </a:stretch>
                  </pic:blipFill>
                  <pic:spPr>
                    <a:xfrm>
                      <a:off x="0" y="0"/>
                      <a:ext cx="3169919" cy="3169920"/>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1322705</wp:posOffset>
            </wp:positionH>
            <wp:positionV relativeFrom="paragraph">
              <wp:posOffset>3534410</wp:posOffset>
            </wp:positionV>
            <wp:extent cx="1226820" cy="7239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2" cstate="print"/>
                    <a:stretch>
                      <a:fillRect/>
                    </a:stretch>
                  </pic:blipFill>
                  <pic:spPr>
                    <a:xfrm>
                      <a:off x="0" y="0"/>
                      <a:ext cx="1226820" cy="723900"/>
                    </a:xfrm>
                    <a:prstGeom prst="rect">
                      <a:avLst/>
                    </a:prstGeom>
                  </pic:spPr>
                </pic:pic>
              </a:graphicData>
            </a:graphic>
          </wp:anchor>
        </w:drawing>
      </w:r>
    </w:p>
    <w:p>
      <w:pPr>
        <w:pStyle w:val="8"/>
        <w:spacing w:before="11"/>
        <w:rPr>
          <w:sz w:val="15"/>
        </w:rPr>
      </w:pPr>
    </w:p>
    <w:p>
      <w:pPr>
        <w:spacing w:after="0"/>
        <w:rPr>
          <w:sz w:val="15"/>
        </w:rPr>
        <w:sectPr>
          <w:footerReference r:id="rId7" w:type="default"/>
          <w:pgSz w:w="11910" w:h="16840"/>
          <w:pgMar w:top="880" w:right="1380" w:bottom="1180" w:left="1680" w:header="0" w:footer="993" w:gutter="0"/>
          <w:pgNumType w:start="10"/>
          <w:cols w:space="720" w:num="1"/>
        </w:sectPr>
      </w:pPr>
    </w:p>
    <w:p>
      <w:pPr>
        <w:spacing w:before="43"/>
        <w:ind w:left="120" w:right="0" w:firstLine="0"/>
        <w:jc w:val="left"/>
        <w:rPr>
          <w:b/>
          <w:sz w:val="21"/>
        </w:rPr>
      </w:pPr>
      <w:r>
        <w:rPr>
          <w:b/>
          <w:sz w:val="21"/>
        </w:rPr>
        <w:t>五、实验总结</w:t>
      </w:r>
    </w:p>
    <w:p>
      <w:pPr>
        <w:pStyle w:val="8"/>
        <w:spacing w:before="3"/>
        <w:rPr>
          <w:b/>
          <w:sz w:val="15"/>
        </w:rPr>
      </w:pPr>
    </w:p>
    <w:p>
      <w:pPr>
        <w:pStyle w:val="8"/>
        <w:spacing w:line="345" w:lineRule="auto"/>
        <w:ind w:left="120" w:right="363" w:firstLine="420"/>
      </w:pPr>
      <w:r>
        <w:t>在本次实验中，成功地实现了图像二值化以及特征计算算法，了解了图像二值化以及特征计算的设计原理和基本思想，增强了实践能力。</w:t>
      </w:r>
    </w:p>
    <w:p>
      <w:pPr>
        <w:pStyle w:val="8"/>
      </w:pPr>
    </w:p>
    <w:p>
      <w:pPr>
        <w:pStyle w:val="8"/>
      </w:pPr>
    </w:p>
    <w:p>
      <w:pPr>
        <w:pStyle w:val="8"/>
      </w:pPr>
    </w:p>
    <w:p>
      <w:pPr>
        <w:pStyle w:val="8"/>
      </w:pPr>
    </w:p>
    <w:p>
      <w:pPr>
        <w:pStyle w:val="8"/>
        <w:spacing w:before="9"/>
        <w:rPr>
          <w:sz w:val="22"/>
        </w:rPr>
      </w:pPr>
    </w:p>
    <w:p>
      <w:pPr>
        <w:pStyle w:val="2"/>
      </w:pPr>
      <w:bookmarkStart w:id="7" w:name="_TOC_250001"/>
      <w:bookmarkStart w:id="8" w:name="_Toc4943"/>
      <w:r>
        <w:t xml:space="preserve">实践 </w:t>
      </w:r>
      <w:r>
        <w:rPr>
          <w:rFonts w:hint="eastAsia" w:ascii="宋体" w:eastAsia="宋体"/>
        </w:rPr>
        <w:t>3</w:t>
      </w:r>
      <w:bookmarkEnd w:id="7"/>
      <w:r>
        <w:t>：纹理特征计算方法</w:t>
      </w:r>
      <w:bookmarkEnd w:id="8"/>
    </w:p>
    <w:p>
      <w:pPr>
        <w:pStyle w:val="7"/>
        <w:spacing w:before="265"/>
      </w:pPr>
      <w:r>
        <w:t>一、目的</w:t>
      </w:r>
    </w:p>
    <w:p>
      <w:pPr>
        <w:pStyle w:val="15"/>
        <w:numPr>
          <w:ilvl w:val="1"/>
          <w:numId w:val="5"/>
        </w:numPr>
        <w:tabs>
          <w:tab w:val="left" w:pos="975"/>
        </w:tabs>
        <w:spacing w:before="142" w:after="0" w:line="240" w:lineRule="auto"/>
        <w:ind w:left="974" w:right="0" w:hanging="361"/>
        <w:jc w:val="left"/>
        <w:rPr>
          <w:sz w:val="24"/>
        </w:rPr>
      </w:pPr>
      <w:r>
        <w:rPr>
          <w:spacing w:val="-12"/>
          <w:sz w:val="24"/>
        </w:rPr>
        <w:t xml:space="preserve">了解实践 </w:t>
      </w:r>
      <w:r>
        <w:rPr>
          <w:rFonts w:ascii="Times New Roman" w:eastAsia="Times New Roman"/>
          <w:sz w:val="24"/>
        </w:rPr>
        <w:t xml:space="preserve">3 </w:t>
      </w:r>
      <w:r>
        <w:rPr>
          <w:sz w:val="24"/>
        </w:rPr>
        <w:t>的任务</w:t>
      </w:r>
    </w:p>
    <w:p>
      <w:pPr>
        <w:pStyle w:val="15"/>
        <w:numPr>
          <w:ilvl w:val="1"/>
          <w:numId w:val="5"/>
        </w:numPr>
        <w:tabs>
          <w:tab w:val="left" w:pos="975"/>
        </w:tabs>
        <w:spacing w:before="160" w:after="0" w:line="240" w:lineRule="auto"/>
        <w:ind w:left="974" w:right="0" w:hanging="361"/>
        <w:jc w:val="left"/>
        <w:rPr>
          <w:sz w:val="24"/>
        </w:rPr>
      </w:pPr>
      <w:r>
        <w:rPr>
          <w:spacing w:val="-12"/>
          <w:sz w:val="24"/>
        </w:rPr>
        <w:t xml:space="preserve">了解实践 </w:t>
      </w:r>
      <w:r>
        <w:rPr>
          <w:rFonts w:ascii="Times New Roman" w:eastAsia="Times New Roman"/>
          <w:sz w:val="24"/>
        </w:rPr>
        <w:t xml:space="preserve">3 </w:t>
      </w:r>
      <w:r>
        <w:rPr>
          <w:sz w:val="24"/>
        </w:rPr>
        <w:t>计划和安排</w:t>
      </w:r>
    </w:p>
    <w:p>
      <w:pPr>
        <w:pStyle w:val="15"/>
        <w:numPr>
          <w:ilvl w:val="1"/>
          <w:numId w:val="5"/>
        </w:numPr>
        <w:tabs>
          <w:tab w:val="left" w:pos="975"/>
        </w:tabs>
        <w:spacing w:before="161" w:after="0" w:line="240" w:lineRule="auto"/>
        <w:ind w:left="974" w:right="0" w:hanging="361"/>
        <w:jc w:val="left"/>
        <w:rPr>
          <w:sz w:val="24"/>
        </w:rPr>
      </w:pPr>
      <w:r>
        <w:rPr>
          <w:spacing w:val="-12"/>
          <w:sz w:val="24"/>
        </w:rPr>
        <w:t xml:space="preserve">掌握实践 </w:t>
      </w:r>
      <w:r>
        <w:rPr>
          <w:rFonts w:ascii="Times New Roman" w:eastAsia="Times New Roman"/>
          <w:sz w:val="24"/>
        </w:rPr>
        <w:t xml:space="preserve">3 </w:t>
      </w:r>
      <w:r>
        <w:rPr>
          <w:sz w:val="24"/>
        </w:rPr>
        <w:t>软件的安装及环境配置方法</w:t>
      </w:r>
    </w:p>
    <w:p>
      <w:pPr>
        <w:pStyle w:val="15"/>
        <w:numPr>
          <w:ilvl w:val="1"/>
          <w:numId w:val="5"/>
        </w:numPr>
        <w:tabs>
          <w:tab w:val="left" w:pos="975"/>
        </w:tabs>
        <w:spacing w:before="160" w:after="0" w:line="240" w:lineRule="auto"/>
        <w:ind w:left="974" w:right="0" w:hanging="361"/>
        <w:jc w:val="left"/>
        <w:rPr>
          <w:sz w:val="24"/>
        </w:rPr>
      </w:pPr>
      <w:r>
        <w:rPr>
          <w:spacing w:val="-12"/>
          <w:sz w:val="24"/>
        </w:rPr>
        <w:t xml:space="preserve">掌握实践 </w:t>
      </w:r>
      <w:r>
        <w:rPr>
          <w:rFonts w:ascii="Times New Roman" w:eastAsia="Times New Roman"/>
          <w:sz w:val="24"/>
        </w:rPr>
        <w:t xml:space="preserve">3 </w:t>
      </w:r>
      <w:r>
        <w:rPr>
          <w:sz w:val="24"/>
        </w:rPr>
        <w:t>的算法编写原理及调试方法</w:t>
      </w:r>
    </w:p>
    <w:p>
      <w:pPr>
        <w:pStyle w:val="8"/>
        <w:spacing w:before="7"/>
        <w:rPr>
          <w:sz w:val="35"/>
        </w:rPr>
      </w:pPr>
    </w:p>
    <w:p>
      <w:pPr>
        <w:pStyle w:val="7"/>
      </w:pPr>
      <w:r>
        <w:t>二、内容与设计思想</w:t>
      </w:r>
    </w:p>
    <w:p>
      <w:pPr>
        <w:pStyle w:val="15"/>
        <w:numPr>
          <w:ilvl w:val="0"/>
          <w:numId w:val="6"/>
        </w:numPr>
        <w:tabs>
          <w:tab w:val="left" w:pos="840"/>
        </w:tabs>
        <w:spacing w:before="142" w:after="0" w:line="240" w:lineRule="auto"/>
        <w:ind w:left="840" w:right="0" w:hanging="360"/>
        <w:jc w:val="left"/>
        <w:rPr>
          <w:sz w:val="24"/>
        </w:rPr>
      </w:pPr>
      <w:r>
        <w:rPr>
          <w:sz w:val="24"/>
        </w:rPr>
        <w:t>下载软件并安装软件、配置环境</w:t>
      </w:r>
    </w:p>
    <w:p>
      <w:pPr>
        <w:pStyle w:val="15"/>
        <w:numPr>
          <w:ilvl w:val="0"/>
          <w:numId w:val="6"/>
        </w:numPr>
        <w:tabs>
          <w:tab w:val="left" w:pos="840"/>
        </w:tabs>
        <w:spacing w:before="160" w:after="0" w:line="240" w:lineRule="auto"/>
        <w:ind w:left="840" w:right="0" w:hanging="360"/>
        <w:jc w:val="left"/>
        <w:rPr>
          <w:sz w:val="24"/>
        </w:rPr>
      </w:pPr>
      <w:r>
        <w:rPr>
          <w:sz w:val="24"/>
        </w:rPr>
        <w:t>了解纹理特征计算方法的设计原理和基本思想</w:t>
      </w:r>
    </w:p>
    <w:p>
      <w:pPr>
        <w:pStyle w:val="15"/>
        <w:numPr>
          <w:ilvl w:val="0"/>
          <w:numId w:val="6"/>
        </w:numPr>
        <w:tabs>
          <w:tab w:val="left" w:pos="840"/>
        </w:tabs>
        <w:spacing w:before="161" w:after="0" w:line="240" w:lineRule="auto"/>
        <w:ind w:left="840" w:right="0" w:hanging="360"/>
        <w:jc w:val="left"/>
        <w:rPr>
          <w:sz w:val="24"/>
        </w:rPr>
      </w:pPr>
      <w:r>
        <w:rPr>
          <w:sz w:val="24"/>
        </w:rPr>
        <w:t>练习纹理特征计算方法程序设计的方法，实现纹理特征计算方法功能</w:t>
      </w:r>
    </w:p>
    <w:p>
      <w:pPr>
        <w:pStyle w:val="8"/>
        <w:rPr>
          <w:sz w:val="26"/>
        </w:rPr>
      </w:pPr>
    </w:p>
    <w:p>
      <w:pPr>
        <w:pStyle w:val="7"/>
        <w:spacing w:before="182"/>
      </w:pPr>
      <w:r>
        <w:t>三、使用环境</w:t>
      </w:r>
    </w:p>
    <w:p>
      <w:pPr>
        <w:spacing w:before="65" w:line="532" w:lineRule="auto"/>
        <w:ind w:left="120" w:right="4497" w:firstLine="494"/>
        <w:jc w:val="left"/>
        <w:rPr>
          <w:b/>
          <w:sz w:val="24"/>
        </w:rPr>
      </w:pPr>
      <w:r>
        <w:rPr>
          <w:rFonts w:ascii="Times New Roman" w:eastAsia="Times New Roman"/>
          <w:sz w:val="24"/>
        </w:rPr>
        <w:t>Matlab online</w:t>
      </w:r>
      <w:r>
        <w:rPr>
          <w:sz w:val="24"/>
        </w:rPr>
        <w:t>，</w:t>
      </w:r>
      <w:r>
        <w:rPr>
          <w:rFonts w:ascii="Times New Roman" w:eastAsia="Times New Roman"/>
          <w:sz w:val="24"/>
        </w:rPr>
        <w:t xml:space="preserve">Win10 </w:t>
      </w:r>
      <w:r>
        <w:rPr>
          <w:sz w:val="24"/>
        </w:rPr>
        <w:t>操作系统环境</w:t>
      </w:r>
      <w:r>
        <w:rPr>
          <w:b/>
          <w:sz w:val="24"/>
        </w:rPr>
        <w:t>四、实验过程与分析、调试过程</w:t>
      </w:r>
    </w:p>
    <w:p>
      <w:pPr>
        <w:pStyle w:val="8"/>
        <w:spacing w:before="173" w:line="343" w:lineRule="auto"/>
        <w:ind w:left="120" w:right="664" w:firstLine="499"/>
      </w:pPr>
      <w:r>
        <w:t>图像纹理是指按照一定规则对元素或者基元进行排列所形成的重复模式, 在数字图像处理以及计算机视觉领域有广泛应用。</w:t>
      </w:r>
    </w:p>
    <w:p>
      <w:pPr>
        <w:pStyle w:val="8"/>
        <w:spacing w:line="306" w:lineRule="exact"/>
        <w:ind w:left="619"/>
      </w:pPr>
      <w:r>
        <w:t>我给出两张张有明显纹理特征的图片，如下图：</w:t>
      </w:r>
    </w:p>
    <w:p>
      <w:pPr>
        <w:pStyle w:val="8"/>
        <w:spacing w:before="12"/>
        <w:rPr>
          <w:sz w:val="18"/>
        </w:rPr>
      </w:pPr>
      <w:r>
        <w:drawing>
          <wp:anchor distT="0" distB="0" distL="0" distR="0" simplePos="0" relativeHeight="251660288" behindDoc="0" locked="0" layoutInCell="1" allowOverlap="1">
            <wp:simplePos x="0" y="0"/>
            <wp:positionH relativeFrom="page">
              <wp:posOffset>1211580</wp:posOffset>
            </wp:positionH>
            <wp:positionV relativeFrom="paragraph">
              <wp:posOffset>179070</wp:posOffset>
            </wp:positionV>
            <wp:extent cx="2665730" cy="147701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3" cstate="print"/>
                    <a:stretch>
                      <a:fillRect/>
                    </a:stretch>
                  </pic:blipFill>
                  <pic:spPr>
                    <a:xfrm>
                      <a:off x="0" y="0"/>
                      <a:ext cx="2665734" cy="1476851"/>
                    </a:xfrm>
                    <a:prstGeom prst="rect">
                      <a:avLst/>
                    </a:prstGeom>
                  </pic:spPr>
                </pic:pic>
              </a:graphicData>
            </a:graphic>
          </wp:anchor>
        </w:drawing>
      </w:r>
    </w:p>
    <w:p>
      <w:pPr>
        <w:spacing w:after="0"/>
        <w:rPr>
          <w:sz w:val="18"/>
        </w:rPr>
        <w:sectPr>
          <w:pgSz w:w="11910" w:h="16840"/>
          <w:pgMar w:top="1400" w:right="1380" w:bottom="1180" w:left="1680" w:header="0" w:footer="993" w:gutter="0"/>
          <w:cols w:space="720" w:num="1"/>
        </w:sectPr>
      </w:pPr>
    </w:p>
    <w:p>
      <w:pPr>
        <w:pStyle w:val="8"/>
        <w:ind w:left="105"/>
        <w:rPr>
          <w:sz w:val="20"/>
        </w:rPr>
      </w:pPr>
      <w:r>
        <w:rPr>
          <w:sz w:val="20"/>
        </w:rPr>
        <w:drawing>
          <wp:inline distT="0" distB="0" distL="0" distR="0">
            <wp:extent cx="2620010" cy="15113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4" cstate="print"/>
                    <a:stretch>
                      <a:fillRect/>
                    </a:stretch>
                  </pic:blipFill>
                  <pic:spPr>
                    <a:xfrm>
                      <a:off x="0" y="0"/>
                      <a:ext cx="2620034" cy="1511617"/>
                    </a:xfrm>
                    <a:prstGeom prst="rect">
                      <a:avLst/>
                    </a:prstGeom>
                  </pic:spPr>
                </pic:pic>
              </a:graphicData>
            </a:graphic>
          </wp:inline>
        </w:drawing>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201"/>
        <w:ind w:left="614"/>
      </w:pPr>
      <w:r>
        <w:drawing>
          <wp:anchor distT="0" distB="0" distL="0" distR="0" simplePos="0" relativeHeight="251660288" behindDoc="0" locked="0" layoutInCell="1" allowOverlap="1">
            <wp:simplePos x="0" y="0"/>
            <wp:positionH relativeFrom="page">
              <wp:posOffset>1456690</wp:posOffset>
            </wp:positionH>
            <wp:positionV relativeFrom="paragraph">
              <wp:posOffset>347345</wp:posOffset>
            </wp:positionV>
            <wp:extent cx="3916680" cy="431292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5" cstate="print"/>
                    <a:stretch>
                      <a:fillRect/>
                    </a:stretch>
                  </pic:blipFill>
                  <pic:spPr>
                    <a:xfrm>
                      <a:off x="0" y="0"/>
                      <a:ext cx="3916679" cy="4312920"/>
                    </a:xfrm>
                    <a:prstGeom prst="rect">
                      <a:avLst/>
                    </a:prstGeom>
                  </pic:spPr>
                </pic:pic>
              </a:graphicData>
            </a:graphic>
          </wp:anchor>
        </w:drawing>
      </w:r>
      <w:r>
        <w:t>使用下面的代码对这两个图片进行计算：</w:t>
      </w:r>
    </w:p>
    <w:p>
      <w:pPr>
        <w:pStyle w:val="8"/>
        <w:spacing w:before="8"/>
        <w:ind w:left="614"/>
      </w:pPr>
      <w:r>
        <w:t>得到结果如下：</w:t>
      </w:r>
    </w:p>
    <w:p>
      <w:pPr>
        <w:spacing w:after="0"/>
        <w:sectPr>
          <w:pgSz w:w="11910" w:h="16840"/>
          <w:pgMar w:top="0" w:right="1380" w:bottom="1180" w:left="1680" w:header="0" w:footer="993" w:gutter="0"/>
          <w:cols w:space="720" w:num="1"/>
        </w:sectPr>
      </w:pPr>
    </w:p>
    <w:p>
      <w:pPr>
        <w:pStyle w:val="8"/>
        <w:ind w:left="614"/>
        <w:rPr>
          <w:sz w:val="20"/>
        </w:rPr>
      </w:pPr>
      <w:r>
        <w:rPr>
          <w:sz w:val="20"/>
        </w:rPr>
        <w:drawing>
          <wp:inline distT="0" distB="0" distL="0" distR="0">
            <wp:extent cx="2445385" cy="339090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6" cstate="print"/>
                    <a:stretch>
                      <a:fillRect/>
                    </a:stretch>
                  </pic:blipFill>
                  <pic:spPr>
                    <a:xfrm>
                      <a:off x="0" y="0"/>
                      <a:ext cx="2446019" cy="3390900"/>
                    </a:xfrm>
                    <a:prstGeom prst="rect">
                      <a:avLst/>
                    </a:prstGeom>
                  </pic:spPr>
                </pic:pic>
              </a:graphicData>
            </a:graphic>
          </wp:inline>
        </w:drawing>
      </w:r>
    </w:p>
    <w:p>
      <w:pPr>
        <w:pStyle w:val="8"/>
        <w:spacing w:before="140" w:line="242" w:lineRule="auto"/>
        <w:ind w:left="120" w:right="302" w:firstLine="494"/>
      </w:pPr>
      <w:r>
        <w:t xml:space="preserve">可以看到 </w:t>
      </w:r>
      <w:r>
        <w:rPr>
          <w:rFonts w:ascii="Times New Roman" w:eastAsia="Times New Roman"/>
        </w:rPr>
        <w:t xml:space="preserve">qiang1.jpg </w:t>
      </w:r>
      <w:r>
        <w:t>的对比度更高；熵值更高，图像更加混乱；均值更大， 图像看起来颜色偏深一点。</w:t>
      </w:r>
    </w:p>
    <w:p>
      <w:pPr>
        <w:pStyle w:val="8"/>
      </w:pPr>
    </w:p>
    <w:p>
      <w:pPr>
        <w:pStyle w:val="8"/>
        <w:rPr>
          <w:sz w:val="31"/>
        </w:rPr>
      </w:pPr>
    </w:p>
    <w:p>
      <w:pPr>
        <w:spacing w:before="0"/>
        <w:ind w:left="120" w:right="0" w:firstLine="0"/>
        <w:jc w:val="left"/>
        <w:rPr>
          <w:b/>
          <w:sz w:val="21"/>
        </w:rPr>
      </w:pPr>
      <w:r>
        <w:rPr>
          <w:b/>
          <w:sz w:val="21"/>
        </w:rPr>
        <w:t>五、实验总结</w:t>
      </w:r>
    </w:p>
    <w:p>
      <w:pPr>
        <w:pStyle w:val="8"/>
        <w:spacing w:before="3"/>
        <w:rPr>
          <w:b/>
          <w:sz w:val="15"/>
        </w:rPr>
      </w:pPr>
    </w:p>
    <w:p>
      <w:pPr>
        <w:pStyle w:val="8"/>
        <w:spacing w:line="345" w:lineRule="auto"/>
        <w:ind w:left="120" w:right="420" w:firstLine="559"/>
      </w:pPr>
      <w:r>
        <w:t>在本次实验中，成功地实现了基于纹理的图像分割的算法，了解了图像纹理分析的设计原理和基本思想，增强了实践能力。</w:t>
      </w: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spacing w:before="1"/>
        <w:rPr>
          <w:sz w:val="22"/>
        </w:rPr>
      </w:pPr>
    </w:p>
    <w:p>
      <w:pPr>
        <w:pStyle w:val="2"/>
        <w:ind w:left="2520" w:leftChars="0" w:firstLine="420" w:firstLineChars="0"/>
        <w:jc w:val="both"/>
        <w:rPr>
          <w:b/>
          <w:bCs/>
          <w:sz w:val="32"/>
          <w:szCs w:val="32"/>
        </w:rPr>
      </w:pPr>
      <w:bookmarkStart w:id="9" w:name="_Toc25140"/>
      <w:r>
        <w:rPr>
          <w:rFonts w:hint="eastAsia"/>
          <w:b/>
          <w:bCs/>
          <w:sz w:val="32"/>
          <w:szCs w:val="32"/>
        </w:rPr>
        <w:t>实践4：光流计算</w:t>
      </w:r>
      <w:bookmarkEnd w:id="9"/>
    </w:p>
    <w:p>
      <w:pPr>
        <w:pStyle w:val="17"/>
        <w:spacing w:before="60" w:after="60"/>
        <w:ind w:firstLine="0"/>
        <w:rPr>
          <w:b/>
          <w:lang w:eastAsia="zh-CN"/>
        </w:rPr>
      </w:pPr>
      <w:r>
        <w:rPr>
          <w:b/>
          <w:lang w:eastAsia="zh-CN"/>
        </w:rPr>
        <w:t>一、目的</w:t>
      </w:r>
    </w:p>
    <w:p>
      <w:pPr>
        <w:pStyle w:val="17"/>
        <w:numPr>
          <w:ilvl w:val="0"/>
          <w:numId w:val="7"/>
        </w:numPr>
        <w:spacing w:line="360" w:lineRule="auto"/>
        <w:rPr>
          <w:rFonts w:hint="eastAsia"/>
          <w:lang w:eastAsia="zh-CN"/>
        </w:rPr>
      </w:pPr>
      <w:r>
        <w:rPr>
          <w:rFonts w:hint="eastAsia"/>
          <w:lang w:eastAsia="zh-CN"/>
        </w:rPr>
        <w:t>了解实践</w:t>
      </w:r>
      <w:r>
        <w:rPr>
          <w:lang w:eastAsia="zh-CN"/>
        </w:rPr>
        <w:t>4</w:t>
      </w:r>
      <w:r>
        <w:rPr>
          <w:rFonts w:hint="eastAsia"/>
          <w:lang w:eastAsia="zh-CN"/>
        </w:rPr>
        <w:t>的任务</w:t>
      </w:r>
    </w:p>
    <w:p>
      <w:pPr>
        <w:pStyle w:val="17"/>
        <w:numPr>
          <w:ilvl w:val="0"/>
          <w:numId w:val="7"/>
        </w:numPr>
        <w:spacing w:line="360" w:lineRule="auto"/>
        <w:rPr>
          <w:rFonts w:hint="eastAsia"/>
          <w:lang w:eastAsia="zh-CN"/>
        </w:rPr>
      </w:pPr>
      <w:r>
        <w:rPr>
          <w:rFonts w:hint="eastAsia"/>
          <w:lang w:eastAsia="zh-CN"/>
        </w:rPr>
        <w:t>了解实践</w:t>
      </w:r>
      <w:r>
        <w:rPr>
          <w:lang w:eastAsia="zh-CN"/>
        </w:rPr>
        <w:t>4</w:t>
      </w:r>
      <w:r>
        <w:rPr>
          <w:rFonts w:hint="eastAsia"/>
          <w:lang w:eastAsia="zh-CN"/>
        </w:rPr>
        <w:t>计划和安排</w:t>
      </w:r>
    </w:p>
    <w:p>
      <w:pPr>
        <w:pStyle w:val="17"/>
        <w:numPr>
          <w:ilvl w:val="0"/>
          <w:numId w:val="7"/>
        </w:numPr>
        <w:spacing w:line="360" w:lineRule="auto"/>
        <w:rPr>
          <w:lang w:eastAsia="zh-CN"/>
        </w:rPr>
      </w:pPr>
      <w:r>
        <w:rPr>
          <w:rFonts w:hint="eastAsia"/>
          <w:lang w:eastAsia="zh-CN"/>
        </w:rPr>
        <w:t>掌握实践</w:t>
      </w:r>
      <w:r>
        <w:rPr>
          <w:lang w:eastAsia="zh-CN"/>
        </w:rPr>
        <w:t>4</w:t>
      </w:r>
      <w:r>
        <w:rPr>
          <w:rFonts w:hint="eastAsia"/>
          <w:lang w:eastAsia="zh-CN"/>
        </w:rPr>
        <w:t>软件</w:t>
      </w:r>
      <w:r>
        <w:rPr>
          <w:lang w:eastAsia="zh-CN"/>
        </w:rPr>
        <w:t>的</w:t>
      </w:r>
      <w:r>
        <w:rPr>
          <w:rFonts w:hint="eastAsia"/>
          <w:lang w:eastAsia="zh-CN"/>
        </w:rPr>
        <w:t>安装及环境</w:t>
      </w:r>
      <w:r>
        <w:rPr>
          <w:lang w:eastAsia="zh-CN"/>
        </w:rPr>
        <w:t>配置</w:t>
      </w:r>
      <w:r>
        <w:rPr>
          <w:rFonts w:hint="eastAsia"/>
          <w:lang w:eastAsia="zh-CN"/>
        </w:rPr>
        <w:t>方法</w:t>
      </w:r>
    </w:p>
    <w:p>
      <w:pPr>
        <w:pStyle w:val="17"/>
        <w:numPr>
          <w:ilvl w:val="0"/>
          <w:numId w:val="7"/>
        </w:numPr>
        <w:spacing w:line="360" w:lineRule="auto"/>
        <w:rPr>
          <w:lang w:eastAsia="zh-CN"/>
        </w:rPr>
      </w:pPr>
      <w:r>
        <w:rPr>
          <w:rFonts w:hint="eastAsia"/>
          <w:lang w:eastAsia="zh-CN"/>
        </w:rPr>
        <w:t>掌握实践</w:t>
      </w:r>
      <w:r>
        <w:rPr>
          <w:lang w:eastAsia="zh-CN"/>
        </w:rPr>
        <w:t>4的</w:t>
      </w:r>
      <w:r>
        <w:rPr>
          <w:rFonts w:hint="eastAsia"/>
          <w:lang w:eastAsia="zh-CN"/>
        </w:rPr>
        <w:t>算法</w:t>
      </w:r>
      <w:r>
        <w:rPr>
          <w:lang w:eastAsia="zh-CN"/>
        </w:rPr>
        <w:t>编写原理及调试方法</w:t>
      </w:r>
    </w:p>
    <w:p>
      <w:pPr>
        <w:pStyle w:val="17"/>
        <w:ind w:left="495" w:firstLine="0"/>
        <w:rPr>
          <w:rFonts w:hint="eastAsia"/>
          <w:lang w:eastAsia="zh-CN"/>
        </w:rPr>
      </w:pPr>
    </w:p>
    <w:p>
      <w:pPr>
        <w:pStyle w:val="17"/>
        <w:spacing w:before="60" w:after="60"/>
        <w:ind w:firstLine="0"/>
        <w:rPr>
          <w:rFonts w:hint="eastAsia"/>
          <w:b/>
          <w:lang w:eastAsia="zh-CN"/>
        </w:rPr>
      </w:pPr>
      <w:r>
        <w:rPr>
          <w:b/>
          <w:lang w:eastAsia="zh-CN"/>
        </w:rPr>
        <w:t>二、内容与</w:t>
      </w:r>
      <w:r>
        <w:rPr>
          <w:rFonts w:hint="eastAsia"/>
          <w:b/>
          <w:lang w:eastAsia="zh-CN"/>
        </w:rPr>
        <w:t>设计思想</w:t>
      </w:r>
    </w:p>
    <w:p>
      <w:pPr>
        <w:pStyle w:val="17"/>
        <w:numPr>
          <w:ilvl w:val="0"/>
          <w:numId w:val="8"/>
        </w:numPr>
        <w:spacing w:line="360" w:lineRule="auto"/>
        <w:rPr>
          <w:rFonts w:hint="eastAsia"/>
          <w:lang w:eastAsia="zh-CN"/>
        </w:rPr>
      </w:pPr>
      <w:r>
        <w:rPr>
          <w:rFonts w:hint="eastAsia"/>
          <w:lang w:eastAsia="zh-CN"/>
        </w:rPr>
        <w:t>下载</w:t>
      </w:r>
      <w:r>
        <w:rPr>
          <w:rFonts w:hint="eastAsia"/>
          <w:lang w:val="en-US" w:eastAsia="zh-CN"/>
        </w:rPr>
        <w:t>matlab</w:t>
      </w:r>
      <w:r>
        <w:rPr>
          <w:rFonts w:hint="eastAsia"/>
          <w:lang w:eastAsia="zh-CN"/>
        </w:rPr>
        <w:t>软件并安装</w:t>
      </w:r>
      <w:r>
        <w:rPr>
          <w:lang w:eastAsia="zh-CN"/>
        </w:rPr>
        <w:t>软</w:t>
      </w:r>
      <w:r>
        <w:rPr>
          <w:rFonts w:hint="eastAsia"/>
          <w:lang w:eastAsia="zh-CN"/>
        </w:rPr>
        <w:t>件、</w:t>
      </w:r>
      <w:r>
        <w:rPr>
          <w:lang w:eastAsia="zh-CN"/>
        </w:rPr>
        <w:t>配置</w:t>
      </w:r>
      <w:r>
        <w:rPr>
          <w:rFonts w:hint="eastAsia"/>
          <w:lang w:eastAsia="zh-CN"/>
        </w:rPr>
        <w:t>环境</w:t>
      </w:r>
    </w:p>
    <w:p>
      <w:pPr>
        <w:pStyle w:val="17"/>
        <w:numPr>
          <w:ilvl w:val="0"/>
          <w:numId w:val="8"/>
        </w:numPr>
        <w:spacing w:line="360" w:lineRule="auto"/>
        <w:rPr>
          <w:rFonts w:hint="eastAsia"/>
          <w:lang w:eastAsia="zh-CN"/>
        </w:rPr>
      </w:pPr>
      <w:r>
        <w:rPr>
          <w:rFonts w:hint="eastAsia" w:ascii="Times New Roman" w:hAnsi="Times New Roman" w:cs="Times New Roman"/>
          <w:lang w:eastAsia="zh-CN"/>
        </w:rPr>
        <w:t>了解光流计算的设</w:t>
      </w:r>
      <w:r>
        <w:rPr>
          <w:lang w:eastAsia="zh-CN"/>
        </w:rPr>
        <w:t>计原理和基本思想</w:t>
      </w:r>
    </w:p>
    <w:p>
      <w:pPr>
        <w:pStyle w:val="17"/>
        <w:numPr>
          <w:ilvl w:val="0"/>
          <w:numId w:val="8"/>
        </w:numPr>
        <w:spacing w:line="360" w:lineRule="auto"/>
        <w:rPr>
          <w:rFonts w:hint="eastAsia"/>
          <w:lang w:eastAsia="zh-CN"/>
        </w:rPr>
      </w:pPr>
      <w:r>
        <w:rPr>
          <w:rFonts w:hint="eastAsia"/>
          <w:lang w:eastAsia="zh-CN"/>
        </w:rPr>
        <w:t>练习</w:t>
      </w:r>
      <w:r>
        <w:rPr>
          <w:rFonts w:hint="eastAsia" w:ascii="Times New Roman" w:hAnsi="Times New Roman" w:cs="Times New Roman"/>
          <w:lang w:eastAsia="zh-CN"/>
        </w:rPr>
        <w:t>光流计算</w:t>
      </w:r>
      <w:r>
        <w:rPr>
          <w:rFonts w:hint="eastAsia"/>
          <w:lang w:eastAsia="zh-CN"/>
        </w:rPr>
        <w:t>程序</w:t>
      </w:r>
      <w:r>
        <w:rPr>
          <w:lang w:eastAsia="zh-CN"/>
        </w:rPr>
        <w:t>设计</w:t>
      </w:r>
      <w:r>
        <w:rPr>
          <w:rFonts w:hint="eastAsia"/>
          <w:lang w:eastAsia="zh-CN"/>
        </w:rPr>
        <w:t>的方法</w:t>
      </w:r>
      <w:r>
        <w:rPr>
          <w:lang w:eastAsia="zh-CN"/>
        </w:rPr>
        <w:t>，</w:t>
      </w:r>
      <w:r>
        <w:rPr>
          <w:rFonts w:hint="eastAsia"/>
          <w:lang w:eastAsia="zh-CN"/>
        </w:rPr>
        <w:t>实现</w:t>
      </w:r>
      <w:r>
        <w:rPr>
          <w:rFonts w:hint="eastAsia" w:ascii="Times New Roman" w:hAnsi="Times New Roman" w:cs="Times New Roman"/>
          <w:lang w:eastAsia="zh-CN"/>
        </w:rPr>
        <w:t>光流计算</w:t>
      </w:r>
      <w:r>
        <w:rPr>
          <w:rFonts w:hint="eastAsia"/>
          <w:lang w:eastAsia="zh-CN"/>
        </w:rPr>
        <w:t>功能</w:t>
      </w:r>
    </w:p>
    <w:p>
      <w:pPr>
        <w:pStyle w:val="17"/>
        <w:spacing w:before="60" w:after="60"/>
        <w:ind w:firstLine="0"/>
        <w:rPr>
          <w:rFonts w:hint="eastAsia"/>
          <w:b/>
          <w:lang w:eastAsia="zh-CN"/>
        </w:rPr>
      </w:pPr>
    </w:p>
    <w:p>
      <w:pPr>
        <w:pStyle w:val="17"/>
        <w:spacing w:before="60" w:after="60"/>
        <w:ind w:firstLine="0"/>
        <w:rPr>
          <w:b/>
          <w:lang w:eastAsia="zh-CN"/>
        </w:rPr>
      </w:pPr>
      <w:r>
        <w:rPr>
          <w:b/>
          <w:lang w:eastAsia="zh-CN"/>
        </w:rPr>
        <w:t>三、</w:t>
      </w:r>
      <w:r>
        <w:rPr>
          <w:rFonts w:hint="eastAsia"/>
          <w:b/>
          <w:lang w:eastAsia="zh-CN"/>
        </w:rPr>
        <w:t>使</w:t>
      </w:r>
      <w:r>
        <w:rPr>
          <w:b/>
          <w:lang w:eastAsia="zh-CN"/>
        </w:rPr>
        <w:t>用环境</w:t>
      </w:r>
    </w:p>
    <w:p>
      <w:pPr>
        <w:pStyle w:val="17"/>
        <w:rPr>
          <w:rFonts w:hint="eastAsia"/>
          <w:lang w:val="pt-BR" w:eastAsia="zh-CN"/>
        </w:rPr>
      </w:pPr>
      <w:r>
        <w:rPr>
          <w:rFonts w:hint="eastAsia"/>
          <w:lang w:val="en-US" w:eastAsia="zh-CN"/>
        </w:rPr>
        <w:t>matlab</w:t>
      </w:r>
      <w:r>
        <w:rPr>
          <w:rFonts w:hint="eastAsia"/>
          <w:lang w:val="pt-BR" w:eastAsia="zh-CN"/>
        </w:rPr>
        <w:t>软件</w:t>
      </w:r>
      <w:r>
        <w:rPr>
          <w:lang w:val="pt-BR" w:eastAsia="zh-CN"/>
        </w:rPr>
        <w:t>-</w:t>
      </w:r>
      <w:r>
        <w:rPr>
          <w:rFonts w:hint="eastAsia"/>
          <w:lang w:val="en-US" w:eastAsia="zh-CN"/>
        </w:rPr>
        <w:t>win10</w:t>
      </w:r>
      <w:r>
        <w:rPr>
          <w:lang w:val="pt-BR" w:eastAsia="zh-CN"/>
        </w:rPr>
        <w:t>操作系统环境</w:t>
      </w:r>
    </w:p>
    <w:p>
      <w:pPr>
        <w:pStyle w:val="17"/>
        <w:rPr>
          <w:rFonts w:hint="eastAsia"/>
          <w:lang w:eastAsia="zh-CN"/>
        </w:rPr>
      </w:pPr>
    </w:p>
    <w:p>
      <w:pPr>
        <w:pStyle w:val="17"/>
        <w:spacing w:before="60" w:after="60"/>
        <w:ind w:firstLine="0"/>
        <w:rPr>
          <w:b/>
          <w:lang w:eastAsia="zh-CN"/>
        </w:rPr>
      </w:pPr>
      <w:r>
        <w:rPr>
          <w:rFonts w:hint="eastAsia"/>
          <w:b/>
          <w:lang w:eastAsia="zh-CN"/>
        </w:rPr>
        <w:t>四</w:t>
      </w:r>
      <w:r>
        <w:rPr>
          <w:b/>
          <w:lang w:eastAsia="zh-CN"/>
        </w:rPr>
        <w:t>、</w:t>
      </w:r>
      <w:r>
        <w:rPr>
          <w:rFonts w:hint="eastAsia"/>
          <w:b/>
        </w:rPr>
        <w:t>实验过程与分析</w:t>
      </w:r>
      <w:r>
        <w:rPr>
          <w:rFonts w:hint="eastAsia" w:ascii="宋体" w:hAnsi="宋体"/>
          <w:b/>
          <w:lang w:eastAsia="zh-CN"/>
        </w:rPr>
        <w:t>、</w:t>
      </w:r>
      <w:r>
        <w:rPr>
          <w:rFonts w:hint="eastAsia"/>
          <w:b/>
          <w:lang w:eastAsia="zh-CN"/>
        </w:rPr>
        <w:t>调试过程</w:t>
      </w:r>
    </w:p>
    <w:p>
      <w:pPr>
        <w:pStyle w:val="17"/>
        <w:rPr>
          <w:rFonts w:hint="eastAsia" w:ascii="Times New Roman" w:hAnsi="Times New Roman" w:cs="Times New Roman"/>
          <w:lang w:val="pt-BR" w:eastAsia="zh-CN"/>
        </w:rPr>
      </w:pPr>
      <w:r>
        <w:rPr>
          <w:rFonts w:hint="eastAsia" w:ascii="Times New Roman" w:hAnsi="Times New Roman" w:cs="Times New Roman"/>
          <w:lang w:val="pt-BR" w:eastAsia="zh-CN"/>
        </w:rPr>
        <w:t>光流法检测运动物体的原理：首先给图像中每个像素点赋予一个速度矢量（光流），这样就形成了光流场。如果图像中没有运动物体，光流场连续均匀，如果有运动物体，运动物体的光流和图像的光流不同，光流场不再连续均匀。从而可以检测出运动物体及位置。</w:t>
      </w:r>
    </w:p>
    <w:p>
      <w:pPr>
        <w:pStyle w:val="17"/>
        <w:rPr>
          <w:rFonts w:hint="eastAsia" w:ascii="Times New Roman" w:hAnsi="Times New Roman" w:cs="Times New Roman"/>
          <w:lang w:val="pt-BR" w:eastAsia="zh-CN"/>
        </w:rPr>
      </w:pPr>
      <w:r>
        <w:rPr>
          <w:rFonts w:hint="eastAsia" w:ascii="Times New Roman" w:hAnsi="Times New Roman" w:cs="Times New Roman"/>
          <w:lang w:val="pt-BR" w:eastAsia="zh-CN"/>
        </w:rPr>
        <w:t>应用背景：</w:t>
      </w:r>
    </w:p>
    <w:p>
      <w:pPr>
        <w:pStyle w:val="17"/>
        <w:rPr>
          <w:rFonts w:hint="eastAsia" w:ascii="Times New Roman" w:hAnsi="Times New Roman" w:cs="Times New Roman"/>
          <w:lang w:val="pt-BR" w:eastAsia="zh-CN"/>
        </w:rPr>
      </w:pPr>
      <w:r>
        <w:rPr>
          <w:rFonts w:hint="eastAsia" w:ascii="Times New Roman" w:hAnsi="Times New Roman" w:cs="Times New Roman"/>
          <w:lang w:val="pt-BR" w:eastAsia="zh-CN"/>
        </w:rPr>
        <w:t>根据图像前景和背景的运动，检测视频的变化，空间运动物体在观察成像平面上的像素运动的瞬时速度，是利用图像序列中像素在时间域上的变化以及相邻帧之间的相关性来找到上一帧跟当前帧之间存在的对应关系，从而计算出相邻帧之间物体的运动信息的一种方法。可以用来检测运动抖动物体</w:t>
      </w:r>
    </w:p>
    <w:p>
      <w:pPr>
        <w:pStyle w:val="17"/>
        <w:rPr>
          <w:rFonts w:hint="eastAsia" w:ascii="Times New Roman" w:hAnsi="Times New Roman" w:cs="Times New Roman"/>
          <w:lang w:val="pt-BR" w:eastAsia="zh-CN"/>
        </w:rPr>
      </w:pPr>
      <w:r>
        <w:rPr>
          <w:rFonts w:hint="eastAsia" w:ascii="Times New Roman" w:hAnsi="Times New Roman" w:cs="Times New Roman"/>
          <w:lang w:val="pt-BR" w:eastAsia="zh-CN"/>
        </w:rPr>
        <w:t>关键技术：</w:t>
      </w:r>
    </w:p>
    <w:p>
      <w:pPr>
        <w:pStyle w:val="17"/>
        <w:rPr>
          <w:rFonts w:hint="eastAsia" w:ascii="Times New Roman" w:hAnsi="Times New Roman" w:cs="Times New Roman"/>
          <w:lang w:val="pt-BR" w:eastAsia="zh-CN"/>
        </w:rPr>
      </w:pPr>
      <w:r>
        <w:rPr>
          <w:rFonts w:hint="eastAsia" w:ascii="Times New Roman" w:hAnsi="Times New Roman" w:cs="Times New Roman"/>
          <w:lang w:val="pt-BR" w:eastAsia="zh-CN"/>
        </w:rPr>
        <w:t>当人的眼睛观察运动物体时，物体的景象在人眼的视网膜上形成一系列连续变化的图像，这一系列连续变化的信息不断“流过”视网膜（即图像平面），好像一种光的“流”，故称之为光流（optical flow）。</w:t>
      </w:r>
    </w:p>
    <w:p>
      <w:pPr>
        <w:pStyle w:val="17"/>
        <w:rPr>
          <w:rFonts w:hint="eastAsia" w:ascii="Times New Roman" w:hAnsi="Times New Roman" w:cs="Times New Roman"/>
          <w:lang w:val="en-US" w:eastAsia="zh-CN"/>
        </w:rPr>
      </w:pPr>
      <w:r>
        <w:rPr>
          <w:rFonts w:hint="eastAsia" w:ascii="Times New Roman" w:hAnsi="Times New Roman" w:cs="Times New Roman"/>
          <w:lang w:val="en-US" w:eastAsia="zh-CN"/>
        </w:rPr>
        <w:t>本次实验我使用的是Horn-Schunck方法：</w:t>
      </w:r>
    </w:p>
    <w:p>
      <w:pPr>
        <w:pStyle w:val="17"/>
        <w:numPr>
          <w:ilvl w:val="0"/>
          <w:numId w:val="9"/>
        </w:numPr>
        <w:rPr>
          <w:rFonts w:hint="eastAsia" w:ascii="Times New Roman" w:hAnsi="Times New Roman" w:cs="Times New Roman"/>
          <w:lang w:val="en-US" w:eastAsia="zh-CN"/>
        </w:rPr>
      </w:pPr>
      <w:r>
        <w:rPr>
          <w:rFonts w:hint="eastAsia" w:ascii="Times New Roman" w:hAnsi="Times New Roman" w:cs="Times New Roman"/>
          <w:lang w:val="en-US" w:eastAsia="zh-CN"/>
        </w:rPr>
        <w:t>首先是连续求解的过程：</w:t>
      </w:r>
    </w:p>
    <w:p>
      <w:pPr>
        <w:pStyle w:val="17"/>
        <w:numPr>
          <w:ilvl w:val="0"/>
          <w:numId w:val="0"/>
        </w:numPr>
      </w:pPr>
      <w:r>
        <w:drawing>
          <wp:inline distT="0" distB="0" distL="114300" distR="114300">
            <wp:extent cx="5269230" cy="2940050"/>
            <wp:effectExtent l="0" t="0" r="3810"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5269230" cy="2940050"/>
                    </a:xfrm>
                    <a:prstGeom prst="rect">
                      <a:avLst/>
                    </a:prstGeom>
                    <a:noFill/>
                    <a:ln>
                      <a:noFill/>
                    </a:ln>
                  </pic:spPr>
                </pic:pic>
              </a:graphicData>
            </a:graphic>
          </wp:inline>
        </w:drawing>
      </w:r>
    </w:p>
    <w:p>
      <w:pPr>
        <w:pStyle w:val="17"/>
        <w:numPr>
          <w:ilvl w:val="0"/>
          <w:numId w:val="9"/>
        </w:numPr>
        <w:rPr>
          <w:rFonts w:hint="default" w:ascii="Times New Roman" w:hAnsi="Times New Roman" w:cs="Times New Roman"/>
          <w:lang w:val="en-US" w:eastAsia="zh-CN"/>
        </w:rPr>
      </w:pPr>
      <w:r>
        <w:rPr>
          <w:rFonts w:hint="eastAsia" w:ascii="Times New Roman" w:hAnsi="Times New Roman" w:cs="Times New Roman"/>
          <w:lang w:val="en-US" w:eastAsia="zh-CN"/>
        </w:rPr>
        <w:t>接着是离散化迭代求解：</w:t>
      </w:r>
    </w:p>
    <w:p>
      <w:pPr>
        <w:pStyle w:val="17"/>
        <w:numPr>
          <w:ilvl w:val="0"/>
          <w:numId w:val="0"/>
        </w:numPr>
        <w:rPr>
          <w:rFonts w:hint="default" w:ascii="Times New Roman" w:hAnsi="Times New Roman" w:cs="Times New Roman"/>
          <w:lang w:val="en-US" w:eastAsia="zh-CN"/>
        </w:rPr>
      </w:pPr>
      <w:r>
        <w:drawing>
          <wp:inline distT="0" distB="0" distL="114300" distR="114300">
            <wp:extent cx="5273675" cy="2891790"/>
            <wp:effectExtent l="0" t="0" r="146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73675" cy="2891790"/>
                    </a:xfrm>
                    <a:prstGeom prst="rect">
                      <a:avLst/>
                    </a:prstGeom>
                    <a:noFill/>
                    <a:ln>
                      <a:noFill/>
                    </a:ln>
                  </pic:spPr>
                </pic:pic>
              </a:graphicData>
            </a:graphic>
          </wp:inline>
        </w:drawing>
      </w:r>
    </w:p>
    <w:p>
      <w:pPr>
        <w:pStyle w:val="17"/>
        <w:numPr>
          <w:ilvl w:val="0"/>
          <w:numId w:val="0"/>
        </w:numPr>
        <w:rPr>
          <w:rFonts w:hint="default" w:ascii="Times New Roman" w:hAnsi="Times New Roman" w:cs="Times New Roman"/>
          <w:lang w:val="en-US" w:eastAsia="zh-CN"/>
        </w:rPr>
      </w:pPr>
    </w:p>
    <w:p>
      <w:pPr>
        <w:pStyle w:val="17"/>
        <w:rPr>
          <w:rFonts w:hint="default" w:ascii="Times New Roman" w:hAnsi="Times New Roman" w:cs="Times New Roman"/>
          <w:lang w:val="en-US" w:eastAsia="zh-CN"/>
        </w:rPr>
      </w:pPr>
    </w:p>
    <w:p>
      <w:pPr>
        <w:spacing w:before="60" w:after="60"/>
        <w:rPr>
          <w:rFonts w:hint="eastAsia"/>
          <w:b/>
        </w:rPr>
      </w:pPr>
      <w:r>
        <w:rPr>
          <w:rFonts w:hint="eastAsia"/>
          <w:b/>
        </w:rPr>
        <w:t>五、</w:t>
      </w:r>
      <w:r>
        <w:rPr>
          <w:b/>
        </w:rPr>
        <w:t>实验总结</w:t>
      </w:r>
    </w:p>
    <w:p>
      <w:pPr>
        <w:pStyle w:val="17"/>
        <w:numPr>
          <w:ilvl w:val="0"/>
          <w:numId w:val="0"/>
        </w:numPr>
        <w:rPr>
          <w:rFonts w:hint="eastAsia" w:ascii="Times New Roman" w:hAnsi="Times New Roman" w:cs="Times New Roman"/>
          <w:lang w:val="en-US" w:eastAsia="zh-CN"/>
        </w:rPr>
      </w:pPr>
      <w:r>
        <w:rPr>
          <w:rFonts w:hint="eastAsia" w:ascii="Times New Roman" w:hAnsi="Times New Roman" w:cs="Times New Roman"/>
          <w:lang w:eastAsia="zh-CN"/>
        </w:rPr>
        <w:t xml:space="preserve">     </w:t>
      </w:r>
      <w:r>
        <w:rPr>
          <w:rFonts w:hint="eastAsia" w:ascii="Times New Roman" w:hAnsi="Times New Roman" w:cs="Times New Roman"/>
          <w:lang w:val="en-US" w:eastAsia="zh-CN"/>
        </w:rPr>
        <w:t>实验结果如下：</w:t>
      </w:r>
    </w:p>
    <w:p>
      <w:pPr>
        <w:spacing w:before="60" w:after="60"/>
        <w:rPr>
          <w:rFonts w:hint="default"/>
          <w:b/>
          <w:lang w:val="en-US" w:eastAsia="zh-CN"/>
        </w:rPr>
      </w:pPr>
      <w:r>
        <w:drawing>
          <wp:inline distT="0" distB="0" distL="114300" distR="114300">
            <wp:extent cx="5271770" cy="4044950"/>
            <wp:effectExtent l="0" t="0" r="127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9"/>
                    <a:stretch>
                      <a:fillRect/>
                    </a:stretch>
                  </pic:blipFill>
                  <pic:spPr>
                    <a:xfrm>
                      <a:off x="0" y="0"/>
                      <a:ext cx="5271770" cy="4044950"/>
                    </a:xfrm>
                    <a:prstGeom prst="rect">
                      <a:avLst/>
                    </a:prstGeom>
                    <a:noFill/>
                    <a:ln>
                      <a:noFill/>
                    </a:ln>
                  </pic:spPr>
                </pic:pic>
              </a:graphicData>
            </a:graphic>
          </wp:inline>
        </w:drawing>
      </w:r>
    </w:p>
    <w:p>
      <w:pPr>
        <w:pStyle w:val="17"/>
        <w:spacing w:before="60" w:after="60"/>
        <w:ind w:firstLine="0"/>
        <w:rPr>
          <w:rFonts w:hint="eastAsia"/>
          <w:b/>
          <w:lang w:eastAsia="zh-CN"/>
        </w:rPr>
      </w:pPr>
    </w:p>
    <w:p>
      <w:pPr>
        <w:rPr>
          <w:rFonts w:hint="eastAsia" w:ascii="Arial Unicode MS" w:hAnsi="Arial Unicode MS" w:eastAsia="Arial Unicode MS" w:cs="Arial Unicode MS"/>
          <w:vanish/>
          <w:color w:val="000000"/>
          <w:lang w:val="en-GB"/>
        </w:rPr>
      </w:pPr>
    </w:p>
    <w:p>
      <w:pPr>
        <w:pStyle w:val="17"/>
        <w:rPr>
          <w:rFonts w:hint="eastAsia"/>
          <w:lang w:eastAsia="zh-CN"/>
        </w:rPr>
      </w:pPr>
    </w:p>
    <w:p>
      <w:pPr>
        <w:pStyle w:val="17"/>
        <w:spacing w:before="60" w:after="60"/>
        <w:ind w:firstLine="0"/>
        <w:rPr>
          <w:rFonts w:hint="eastAsia"/>
          <w:b/>
          <w:lang w:eastAsia="zh-CN"/>
        </w:rPr>
      </w:pPr>
      <w:r>
        <w:rPr>
          <w:rFonts w:hint="eastAsia"/>
          <w:b/>
          <w:lang w:eastAsia="zh-CN"/>
        </w:rPr>
        <w:t>六、附录</w:t>
      </w:r>
    </w:p>
    <w:p>
      <w:pPr>
        <w:pStyle w:val="17"/>
        <w:spacing w:before="60" w:after="60"/>
        <w:ind w:firstLine="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"https://ww2.mathworks.cn/matlabcentral/fileexchange/22756-horn-schunck-optical-flow-method?s_tid=srchtitle" </w:instrText>
      </w:r>
      <w:r>
        <w:rPr>
          <w:rFonts w:ascii="宋体" w:hAnsi="宋体" w:eastAsia="宋体" w:cs="宋体"/>
          <w:sz w:val="24"/>
          <w:szCs w:val="24"/>
        </w:rPr>
        <w:fldChar w:fldCharType="separate"/>
      </w:r>
      <w:r>
        <w:rPr>
          <w:rStyle w:val="13"/>
          <w:rFonts w:ascii="宋体" w:hAnsi="宋体" w:eastAsia="宋体" w:cs="宋体"/>
          <w:sz w:val="24"/>
          <w:szCs w:val="24"/>
        </w:rPr>
        <w:t>Horn-Schunck Optical Flow Method - File Exchange - MATLAB Central (mathworks.cn)</w:t>
      </w:r>
      <w:r>
        <w:rPr>
          <w:rFonts w:ascii="宋体" w:hAnsi="宋体" w:eastAsia="宋体" w:cs="宋体"/>
          <w:sz w:val="24"/>
          <w:szCs w:val="24"/>
        </w:rPr>
        <w:fldChar w:fldCharType="end"/>
      </w:r>
    </w:p>
    <w:p>
      <w:pPr>
        <w:pStyle w:val="2"/>
        <w:rPr>
          <w:b/>
          <w:bCs/>
          <w:sz w:val="32"/>
          <w:szCs w:val="32"/>
        </w:rPr>
      </w:pPr>
      <w:bookmarkStart w:id="10" w:name="_Toc11818"/>
      <w:r>
        <w:rPr>
          <w:rFonts w:hint="eastAsia"/>
          <w:b/>
          <w:bCs/>
          <w:sz w:val="32"/>
          <w:szCs w:val="32"/>
        </w:rPr>
        <w:t>实践5：运动目标跟踪</w:t>
      </w:r>
      <w:bookmarkEnd w:id="10"/>
    </w:p>
    <w:p>
      <w:pPr>
        <w:pStyle w:val="17"/>
        <w:spacing w:before="60" w:after="60"/>
        <w:ind w:firstLine="0"/>
        <w:rPr>
          <w:b/>
          <w:lang w:eastAsia="zh-CN"/>
        </w:rPr>
      </w:pPr>
      <w:r>
        <w:rPr>
          <w:b/>
          <w:lang w:eastAsia="zh-CN"/>
        </w:rPr>
        <w:t>一、目的</w:t>
      </w:r>
    </w:p>
    <w:p>
      <w:pPr>
        <w:pStyle w:val="17"/>
        <w:numPr>
          <w:ilvl w:val="0"/>
          <w:numId w:val="10"/>
        </w:numPr>
        <w:spacing w:line="360" w:lineRule="auto"/>
        <w:rPr>
          <w:rFonts w:hint="eastAsia"/>
          <w:lang w:eastAsia="zh-CN"/>
        </w:rPr>
      </w:pPr>
      <w:r>
        <w:rPr>
          <w:rFonts w:hint="eastAsia"/>
          <w:lang w:eastAsia="zh-CN"/>
        </w:rPr>
        <w:t>了解实践</w:t>
      </w:r>
      <w:r>
        <w:rPr>
          <w:lang w:eastAsia="zh-CN"/>
        </w:rPr>
        <w:t>5</w:t>
      </w:r>
      <w:r>
        <w:rPr>
          <w:rFonts w:hint="eastAsia"/>
          <w:lang w:eastAsia="zh-CN"/>
        </w:rPr>
        <w:t>的任务</w:t>
      </w:r>
    </w:p>
    <w:p>
      <w:pPr>
        <w:pStyle w:val="17"/>
        <w:numPr>
          <w:ilvl w:val="0"/>
          <w:numId w:val="10"/>
        </w:numPr>
        <w:spacing w:line="360" w:lineRule="auto"/>
        <w:rPr>
          <w:rFonts w:hint="eastAsia"/>
          <w:lang w:eastAsia="zh-CN"/>
        </w:rPr>
      </w:pPr>
      <w:r>
        <w:rPr>
          <w:rFonts w:hint="eastAsia"/>
          <w:lang w:eastAsia="zh-CN"/>
        </w:rPr>
        <w:t>了解实践</w:t>
      </w:r>
      <w:r>
        <w:rPr>
          <w:lang w:eastAsia="zh-CN"/>
        </w:rPr>
        <w:t>5</w:t>
      </w:r>
      <w:r>
        <w:rPr>
          <w:rFonts w:hint="eastAsia"/>
          <w:lang w:eastAsia="zh-CN"/>
        </w:rPr>
        <w:t>计划和安排</w:t>
      </w:r>
    </w:p>
    <w:p>
      <w:pPr>
        <w:pStyle w:val="17"/>
        <w:numPr>
          <w:ilvl w:val="0"/>
          <w:numId w:val="10"/>
        </w:numPr>
        <w:spacing w:line="360" w:lineRule="auto"/>
        <w:rPr>
          <w:lang w:eastAsia="zh-CN"/>
        </w:rPr>
      </w:pPr>
      <w:r>
        <w:rPr>
          <w:rFonts w:hint="eastAsia"/>
          <w:lang w:eastAsia="zh-CN"/>
        </w:rPr>
        <w:t>掌握实践</w:t>
      </w:r>
      <w:r>
        <w:rPr>
          <w:lang w:eastAsia="zh-CN"/>
        </w:rPr>
        <w:t>5</w:t>
      </w:r>
      <w:r>
        <w:rPr>
          <w:rFonts w:hint="eastAsia"/>
          <w:lang w:eastAsia="zh-CN"/>
        </w:rPr>
        <w:t>软件</w:t>
      </w:r>
      <w:r>
        <w:rPr>
          <w:lang w:eastAsia="zh-CN"/>
        </w:rPr>
        <w:t>的</w:t>
      </w:r>
      <w:r>
        <w:rPr>
          <w:rFonts w:hint="eastAsia"/>
          <w:lang w:eastAsia="zh-CN"/>
        </w:rPr>
        <w:t>安装及环境</w:t>
      </w:r>
      <w:r>
        <w:rPr>
          <w:lang w:eastAsia="zh-CN"/>
        </w:rPr>
        <w:t>配置</w:t>
      </w:r>
      <w:r>
        <w:rPr>
          <w:rFonts w:hint="eastAsia"/>
          <w:lang w:eastAsia="zh-CN"/>
        </w:rPr>
        <w:t>方法</w:t>
      </w:r>
    </w:p>
    <w:p>
      <w:pPr>
        <w:pStyle w:val="17"/>
        <w:numPr>
          <w:ilvl w:val="0"/>
          <w:numId w:val="10"/>
        </w:numPr>
        <w:spacing w:line="360" w:lineRule="auto"/>
        <w:rPr>
          <w:lang w:eastAsia="zh-CN"/>
        </w:rPr>
      </w:pPr>
      <w:r>
        <w:rPr>
          <w:rFonts w:hint="eastAsia"/>
          <w:lang w:eastAsia="zh-CN"/>
        </w:rPr>
        <w:t>掌握实践</w:t>
      </w:r>
      <w:r>
        <w:rPr>
          <w:lang w:eastAsia="zh-CN"/>
        </w:rPr>
        <w:t>5的</w:t>
      </w:r>
      <w:r>
        <w:rPr>
          <w:rFonts w:hint="eastAsia"/>
          <w:lang w:eastAsia="zh-CN"/>
        </w:rPr>
        <w:t>算法</w:t>
      </w:r>
      <w:r>
        <w:rPr>
          <w:lang w:eastAsia="zh-CN"/>
        </w:rPr>
        <w:t>编写原理及调试方法</w:t>
      </w:r>
    </w:p>
    <w:p>
      <w:pPr>
        <w:pStyle w:val="17"/>
        <w:ind w:left="495" w:firstLine="0"/>
        <w:rPr>
          <w:rFonts w:hint="eastAsia"/>
          <w:lang w:eastAsia="zh-CN"/>
        </w:rPr>
      </w:pPr>
    </w:p>
    <w:p>
      <w:pPr>
        <w:pStyle w:val="17"/>
        <w:spacing w:before="60" w:after="60"/>
        <w:ind w:firstLine="0"/>
        <w:rPr>
          <w:rFonts w:hint="eastAsia"/>
          <w:b/>
          <w:lang w:eastAsia="zh-CN"/>
        </w:rPr>
      </w:pPr>
      <w:r>
        <w:rPr>
          <w:b/>
          <w:lang w:eastAsia="zh-CN"/>
        </w:rPr>
        <w:t>二、内容与</w:t>
      </w:r>
      <w:r>
        <w:rPr>
          <w:rFonts w:hint="eastAsia"/>
          <w:b/>
          <w:lang w:eastAsia="zh-CN"/>
        </w:rPr>
        <w:t>设计思想</w:t>
      </w:r>
    </w:p>
    <w:p>
      <w:pPr>
        <w:pStyle w:val="17"/>
        <w:numPr>
          <w:ilvl w:val="0"/>
          <w:numId w:val="11"/>
        </w:numPr>
        <w:spacing w:line="360" w:lineRule="auto"/>
        <w:rPr>
          <w:rFonts w:hint="eastAsia"/>
          <w:lang w:eastAsia="zh-CN"/>
        </w:rPr>
      </w:pPr>
      <w:r>
        <w:rPr>
          <w:rFonts w:hint="eastAsia"/>
          <w:lang w:eastAsia="zh-CN"/>
        </w:rPr>
        <w:t>下载</w:t>
      </w:r>
      <w:r>
        <w:rPr>
          <w:rFonts w:hint="eastAsia"/>
          <w:lang w:val="en-US" w:eastAsia="zh-CN"/>
        </w:rPr>
        <w:t>matlab</w:t>
      </w:r>
      <w:r>
        <w:rPr>
          <w:rFonts w:hint="eastAsia"/>
          <w:lang w:eastAsia="zh-CN"/>
        </w:rPr>
        <w:t>软件并安装</w:t>
      </w:r>
      <w:r>
        <w:rPr>
          <w:lang w:eastAsia="zh-CN"/>
        </w:rPr>
        <w:t>软</w:t>
      </w:r>
      <w:r>
        <w:rPr>
          <w:rFonts w:hint="eastAsia"/>
          <w:lang w:eastAsia="zh-CN"/>
        </w:rPr>
        <w:t>件、</w:t>
      </w:r>
      <w:r>
        <w:rPr>
          <w:lang w:eastAsia="zh-CN"/>
        </w:rPr>
        <w:t>配置</w:t>
      </w:r>
      <w:r>
        <w:rPr>
          <w:rFonts w:hint="eastAsia"/>
          <w:lang w:eastAsia="zh-CN"/>
        </w:rPr>
        <w:t>环境</w:t>
      </w:r>
    </w:p>
    <w:p>
      <w:pPr>
        <w:pStyle w:val="17"/>
        <w:numPr>
          <w:ilvl w:val="0"/>
          <w:numId w:val="11"/>
        </w:numPr>
        <w:spacing w:line="360" w:lineRule="auto"/>
        <w:rPr>
          <w:rFonts w:hint="eastAsia"/>
          <w:lang w:eastAsia="zh-CN"/>
        </w:rPr>
      </w:pPr>
      <w:r>
        <w:rPr>
          <w:rFonts w:hint="eastAsia" w:ascii="Times New Roman" w:hAnsi="Times New Roman" w:cs="Times New Roman"/>
          <w:lang w:eastAsia="zh-CN"/>
        </w:rPr>
        <w:t>了解运动目标跟踪的</w:t>
      </w:r>
      <w:r>
        <w:rPr>
          <w:rFonts w:ascii="Times New Roman" w:hAnsi="Times New Roman" w:cs="Times New Roman"/>
          <w:lang w:eastAsia="zh-CN"/>
        </w:rPr>
        <w:t>设</w:t>
      </w:r>
      <w:r>
        <w:rPr>
          <w:lang w:eastAsia="zh-CN"/>
        </w:rPr>
        <w:t>计原理和基本思想</w:t>
      </w:r>
    </w:p>
    <w:p>
      <w:pPr>
        <w:pStyle w:val="17"/>
        <w:numPr>
          <w:ilvl w:val="0"/>
          <w:numId w:val="11"/>
        </w:numPr>
        <w:spacing w:line="360" w:lineRule="auto"/>
        <w:rPr>
          <w:rFonts w:hint="eastAsia"/>
          <w:lang w:eastAsia="zh-CN"/>
        </w:rPr>
      </w:pPr>
      <w:r>
        <w:rPr>
          <w:rFonts w:hint="eastAsia"/>
          <w:lang w:eastAsia="zh-CN"/>
        </w:rPr>
        <w:t>练习</w:t>
      </w:r>
      <w:r>
        <w:rPr>
          <w:rFonts w:hint="eastAsia" w:ascii="Times New Roman" w:hAnsi="Times New Roman" w:cs="Times New Roman"/>
          <w:lang w:eastAsia="zh-CN"/>
        </w:rPr>
        <w:t>运动目标跟踪</w:t>
      </w:r>
      <w:r>
        <w:rPr>
          <w:rFonts w:hint="eastAsia"/>
          <w:lang w:eastAsia="zh-CN"/>
        </w:rPr>
        <w:t>程序</w:t>
      </w:r>
      <w:r>
        <w:rPr>
          <w:lang w:eastAsia="zh-CN"/>
        </w:rPr>
        <w:t>设计</w:t>
      </w:r>
      <w:r>
        <w:rPr>
          <w:rFonts w:hint="eastAsia"/>
          <w:lang w:eastAsia="zh-CN"/>
        </w:rPr>
        <w:t>的方法</w:t>
      </w:r>
      <w:r>
        <w:rPr>
          <w:lang w:eastAsia="zh-CN"/>
        </w:rPr>
        <w:t>，</w:t>
      </w:r>
      <w:r>
        <w:rPr>
          <w:rFonts w:hint="eastAsia"/>
          <w:lang w:eastAsia="zh-CN"/>
        </w:rPr>
        <w:t>实现</w:t>
      </w:r>
      <w:r>
        <w:rPr>
          <w:rFonts w:hint="eastAsia" w:ascii="Times New Roman" w:hAnsi="Times New Roman" w:cs="Times New Roman"/>
          <w:lang w:eastAsia="zh-CN"/>
        </w:rPr>
        <w:t>运动目标跟踪</w:t>
      </w:r>
      <w:r>
        <w:rPr>
          <w:rFonts w:hint="eastAsia"/>
          <w:lang w:eastAsia="zh-CN"/>
        </w:rPr>
        <w:t>功能</w:t>
      </w:r>
    </w:p>
    <w:p>
      <w:pPr>
        <w:pStyle w:val="17"/>
        <w:spacing w:before="60" w:after="60"/>
        <w:ind w:firstLine="0"/>
        <w:rPr>
          <w:rFonts w:hint="eastAsia"/>
          <w:b/>
          <w:lang w:eastAsia="zh-CN"/>
        </w:rPr>
      </w:pPr>
    </w:p>
    <w:p>
      <w:pPr>
        <w:pStyle w:val="17"/>
        <w:spacing w:before="60" w:after="60"/>
        <w:ind w:firstLine="0"/>
        <w:rPr>
          <w:b/>
          <w:lang w:eastAsia="zh-CN"/>
        </w:rPr>
      </w:pPr>
      <w:r>
        <w:rPr>
          <w:b/>
          <w:lang w:eastAsia="zh-CN"/>
        </w:rPr>
        <w:t>三、</w:t>
      </w:r>
      <w:r>
        <w:rPr>
          <w:rFonts w:hint="eastAsia"/>
          <w:b/>
          <w:lang w:eastAsia="zh-CN"/>
        </w:rPr>
        <w:t>使</w:t>
      </w:r>
      <w:r>
        <w:rPr>
          <w:b/>
          <w:lang w:eastAsia="zh-CN"/>
        </w:rPr>
        <w:t>用环境</w:t>
      </w:r>
    </w:p>
    <w:p>
      <w:pPr>
        <w:pStyle w:val="17"/>
        <w:numPr>
          <w:ilvl w:val="0"/>
          <w:numId w:val="0"/>
        </w:numPr>
        <w:spacing w:line="360" w:lineRule="auto"/>
        <w:ind w:left="360" w:leftChars="0"/>
        <w:rPr>
          <w:rFonts w:hint="eastAsia" w:ascii="Times New Roman" w:hAnsi="Times New Roman" w:cs="Times New Roman"/>
          <w:lang w:eastAsia="zh-CN"/>
        </w:rPr>
      </w:pPr>
      <w:r>
        <w:rPr>
          <w:rFonts w:hint="eastAsia" w:ascii="Times New Roman" w:hAnsi="Times New Roman" w:cs="Times New Roman"/>
          <w:lang w:eastAsia="zh-CN"/>
        </w:rPr>
        <w:t>win8.1+matlabR2015a</w:t>
      </w:r>
    </w:p>
    <w:p>
      <w:pPr>
        <w:pStyle w:val="17"/>
        <w:spacing w:before="60" w:after="60"/>
        <w:ind w:firstLine="0"/>
        <w:rPr>
          <w:rFonts w:hint="eastAsia"/>
          <w:b/>
          <w:lang w:eastAsia="zh-CN"/>
        </w:rPr>
      </w:pPr>
      <w:r>
        <w:rPr>
          <w:rFonts w:hint="eastAsia"/>
          <w:b/>
          <w:lang w:eastAsia="zh-CN"/>
        </w:rPr>
        <w:t>四</w:t>
      </w:r>
      <w:r>
        <w:rPr>
          <w:b/>
          <w:lang w:eastAsia="zh-CN"/>
        </w:rPr>
        <w:t>、</w:t>
      </w:r>
      <w:r>
        <w:rPr>
          <w:rFonts w:hint="eastAsia"/>
          <w:b/>
        </w:rPr>
        <w:t>实验过程与分析</w:t>
      </w:r>
      <w:r>
        <w:rPr>
          <w:rFonts w:hint="eastAsia" w:ascii="宋体" w:hAnsi="宋体"/>
          <w:b/>
          <w:lang w:eastAsia="zh-CN"/>
        </w:rPr>
        <w:t>、</w:t>
      </w:r>
      <w:r>
        <w:rPr>
          <w:rFonts w:hint="eastAsia"/>
          <w:b/>
          <w:lang w:eastAsia="zh-CN"/>
        </w:rPr>
        <w:t>调试过程</w:t>
      </w:r>
    </w:p>
    <w:p>
      <w:pPr>
        <w:pStyle w:val="17"/>
        <w:spacing w:before="60" w:after="60"/>
        <w:ind w:firstLine="0"/>
        <w:rPr>
          <w:b/>
          <w:lang w:eastAsia="zh-CN"/>
        </w:rPr>
      </w:pPr>
    </w:p>
    <w:p>
      <w:pPr>
        <w:pStyle w:val="17"/>
        <w:numPr>
          <w:ilvl w:val="0"/>
          <w:numId w:val="0"/>
        </w:numPr>
        <w:spacing w:line="360" w:lineRule="auto"/>
        <w:ind w:left="495" w:leftChars="0"/>
        <w:rPr>
          <w:rFonts w:hint="eastAsia" w:ascii="Times New Roman" w:hAnsi="Times New Roman" w:cs="Times New Roman"/>
          <w:lang w:eastAsia="zh-CN"/>
        </w:rPr>
      </w:pPr>
      <w:r>
        <w:rPr>
          <w:rFonts w:hint="eastAsia" w:ascii="Times New Roman" w:hAnsi="Times New Roman" w:cs="Times New Roman"/>
          <w:lang w:eastAsia="zh-CN"/>
        </w:rPr>
        <w:t>代码来源：http://www.cvl.isy.liu.se/en/research/objrec/visualtracking/scalvistrack/index.html</w:t>
      </w:r>
    </w:p>
    <w:p>
      <w:pPr>
        <w:pStyle w:val="17"/>
        <w:numPr>
          <w:ilvl w:val="0"/>
          <w:numId w:val="0"/>
        </w:numPr>
        <w:spacing w:line="360" w:lineRule="auto"/>
        <w:ind w:left="495" w:leftChars="0"/>
        <w:rPr>
          <w:rFonts w:hint="eastAsia" w:ascii="Times New Roman" w:hAnsi="Times New Roman" w:cs="Times New Roman"/>
          <w:lang w:eastAsia="zh-CN"/>
        </w:rPr>
      </w:pPr>
      <w:r>
        <w:rPr>
          <w:rFonts w:hint="eastAsia" w:ascii="Times New Roman" w:hAnsi="Times New Roman" w:cs="Times New Roman"/>
          <w:lang w:eastAsia="zh-CN"/>
        </w:rPr>
        <w:t>论文：Accurate Scale Estimation for Robust Visual Tracking(DSST) </w:t>
      </w:r>
    </w:p>
    <w:p>
      <w:pPr>
        <w:pStyle w:val="17"/>
        <w:numPr>
          <w:ilvl w:val="0"/>
          <w:numId w:val="0"/>
        </w:numPr>
        <w:spacing w:line="360" w:lineRule="auto"/>
        <w:ind w:left="495" w:leftChars="0"/>
        <w:rPr>
          <w:rFonts w:hint="eastAsia" w:ascii="Times New Roman" w:hAnsi="Times New Roman" w:cs="Times New Roman"/>
          <w:lang w:eastAsia="zh-CN"/>
        </w:rPr>
      </w:pPr>
      <w:r>
        <w:rPr>
          <w:rFonts w:hint="eastAsia" w:ascii="Times New Roman" w:hAnsi="Times New Roman" w:cs="Times New Roman"/>
          <w:lang w:eastAsia="zh-CN"/>
        </w:rPr>
        <w:t>将code下载至电脑任意位置，查看一下文件，进入目录D:\DSST_code\code，在D:\DSST_code\code\sequences\dog1内有自带的数据集可以不用下载数据了。</w:t>
      </w:r>
    </w:p>
    <w:p>
      <w:pPr>
        <w:pStyle w:val="17"/>
        <w:numPr>
          <w:ilvl w:val="0"/>
          <w:numId w:val="0"/>
        </w:numPr>
        <w:spacing w:line="360" w:lineRule="auto"/>
        <w:ind w:left="495" w:leftChars="0"/>
        <w:rPr>
          <w:rFonts w:hint="eastAsia" w:ascii="Times New Roman" w:hAnsi="Times New Roman" w:cs="Times New Roman"/>
          <w:lang w:eastAsia="zh-CN"/>
        </w:rPr>
      </w:pPr>
      <w:r>
        <w:rPr>
          <w:rFonts w:hint="eastAsia" w:ascii="Times New Roman" w:hAnsi="Times New Roman" w:cs="Times New Roman"/>
          <w:lang w:eastAsia="zh-CN"/>
        </w:rPr>
        <w:t>打开run_tracker.m，修改路径base_path = 'D:\DSST_code\code\sequences\';</w:t>
      </w:r>
    </w:p>
    <w:p>
      <w:pPr>
        <w:pStyle w:val="17"/>
        <w:numPr>
          <w:ilvl w:val="0"/>
          <w:numId w:val="0"/>
        </w:numPr>
        <w:spacing w:line="360" w:lineRule="auto"/>
        <w:ind w:left="495" w:leftChars="0"/>
        <w:rPr>
          <w:rFonts w:hint="eastAsia" w:ascii="Times New Roman" w:hAnsi="Times New Roman" w:cs="Times New Roman"/>
          <w:lang w:eastAsia="zh-CN"/>
        </w:rPr>
      </w:pPr>
      <w:r>
        <w:rPr>
          <w:rFonts w:hint="eastAsia" w:ascii="Times New Roman" w:hAnsi="Times New Roman" w:cs="Times New Roman"/>
          <w:lang w:eastAsia="zh-CN"/>
        </w:rPr>
        <w:t>下面需要mex一下目录里的几个c++文件，打开compilemex_win.m里面有提供的mex命令模板，修改如下（需要适配自己电脑的opencv）：</w:t>
      </w:r>
    </w:p>
    <w:p>
      <w:pPr>
        <w:pStyle w:val="17"/>
        <w:numPr>
          <w:ilvl w:val="0"/>
          <w:numId w:val="0"/>
        </w:numPr>
        <w:spacing w:line="360" w:lineRule="auto"/>
        <w:ind w:left="495" w:leftChars="0"/>
        <w:rPr>
          <w:rFonts w:hint="eastAsia" w:ascii="Times New Roman" w:hAnsi="Times New Roman" w:cs="Times New Roman"/>
          <w:lang w:eastAsia="zh-CN"/>
        </w:rPr>
      </w:pPr>
      <w:r>
        <w:rPr>
          <w:rFonts w:hint="eastAsia" w:ascii="Times New Roman" w:hAnsi="Times New Roman" w:cs="Times New Roman"/>
          <w:lang w:eastAsia="zh-CN"/>
        </w:rPr>
        <w:t>mex -lopencv_core249 -lopencv_imgproc249 -L"E:\opencv\build\x64\vc10\lib" -I"E:\opencv\build\include" mexResize.cpp MxArray.cpp</w:t>
      </w:r>
    </w:p>
    <w:p>
      <w:pPr>
        <w:pStyle w:val="17"/>
        <w:numPr>
          <w:ilvl w:val="0"/>
          <w:numId w:val="0"/>
        </w:numPr>
        <w:spacing w:line="360" w:lineRule="auto"/>
        <w:ind w:left="495" w:leftChars="0"/>
        <w:rPr>
          <w:rFonts w:hint="eastAsia" w:ascii="Times New Roman" w:hAnsi="Times New Roman" w:cs="Times New Roman"/>
          <w:lang w:eastAsia="zh-CN"/>
        </w:rPr>
      </w:pPr>
    </w:p>
    <w:p>
      <w:pPr>
        <w:pStyle w:val="17"/>
        <w:numPr>
          <w:ilvl w:val="0"/>
          <w:numId w:val="0"/>
        </w:numPr>
        <w:spacing w:line="360" w:lineRule="auto"/>
        <w:ind w:left="495" w:leftChars="0"/>
        <w:rPr>
          <w:rFonts w:hint="eastAsia" w:ascii="Times New Roman" w:hAnsi="Times New Roman" w:cs="Times New Roman"/>
          <w:lang w:eastAsia="zh-CN"/>
        </w:rPr>
      </w:pPr>
      <w:r>
        <w:rPr>
          <w:rFonts w:hint="eastAsia" w:ascii="Times New Roman" w:hAnsi="Times New Roman" w:cs="Times New Roman"/>
          <w:lang w:eastAsia="zh-CN"/>
        </w:rPr>
        <w:t>将mexResize.cpp，MxArray.cpp放在你的matlab工作目录下，否则会提示找不到，中间两个路径需要改成电脑中opencv的位置，前两个文件需要根据版本修改数字值。</w:t>
      </w:r>
    </w:p>
    <w:p>
      <w:pPr>
        <w:pStyle w:val="17"/>
        <w:numPr>
          <w:ilvl w:val="0"/>
          <w:numId w:val="0"/>
        </w:numPr>
        <w:spacing w:line="360" w:lineRule="auto"/>
        <w:rPr>
          <w:rFonts w:hint="eastAsia" w:ascii="Times New Roman" w:hAnsi="Times New Roman" w:cs="Times New Roman"/>
          <w:lang w:eastAsia="zh-CN"/>
        </w:rPr>
      </w:pPr>
    </w:p>
    <w:p>
      <w:pPr>
        <w:pStyle w:val="17"/>
        <w:numPr>
          <w:ilvl w:val="0"/>
          <w:numId w:val="0"/>
        </w:numPr>
        <w:spacing w:line="360" w:lineRule="auto"/>
        <w:ind w:left="495" w:leftChars="0"/>
        <w:rPr>
          <w:rFonts w:hint="eastAsia" w:ascii="Times New Roman" w:hAnsi="Times New Roman" w:cs="Times New Roman"/>
          <w:lang w:eastAsia="zh-CN"/>
        </w:rPr>
      </w:pPr>
      <w:r>
        <w:rPr>
          <w:rFonts w:hint="eastAsia" w:ascii="Times New Roman" w:hAnsi="Times New Roman" w:cs="Times New Roman"/>
          <w:lang w:eastAsia="zh-CN"/>
        </w:rPr>
        <w:t>运行结果</w:t>
      </w:r>
    </w:p>
    <w:p>
      <w:pPr>
        <w:pStyle w:val="17"/>
        <w:numPr>
          <w:ilvl w:val="0"/>
          <w:numId w:val="0"/>
        </w:numPr>
        <w:spacing w:line="360" w:lineRule="auto"/>
        <w:ind w:left="495" w:leftChars="0"/>
        <w:rPr>
          <w:rFonts w:hint="eastAsia" w:ascii="Times New Roman" w:hAnsi="Times New Roman" w:cs="Times New Roman"/>
          <w:lang w:eastAsia="zh-CN"/>
        </w:rPr>
      </w:pPr>
      <w:r>
        <w:rPr>
          <w:rFonts w:hint="eastAsia" w:ascii="Times New Roman" w:hAnsi="Times New Roman" w:cs="Times New Roman"/>
          <w:lang w:eastAsia="zh-CN"/>
        </w:rPr>
        <w:t>运行成功会先出现如下GUI：</w:t>
      </w:r>
    </w:p>
    <w:p>
      <w:pPr>
        <w:pStyle w:val="17"/>
        <w:numPr>
          <w:ilvl w:val="0"/>
          <w:numId w:val="0"/>
        </w:numPr>
        <w:spacing w:line="360" w:lineRule="auto"/>
        <w:ind w:left="495" w:leftChars="0"/>
        <w:rPr>
          <w:rFonts w:hint="eastAsia" w:ascii="Times New Roman" w:hAnsi="Times New Roman" w:cs="Times New Roman"/>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"https://img-blog.csdn.net/20161124184640855?watermark/2/text/aHR0cDovL2Jsb2cuY3Nkbi5uZXQv/font/5a6L5L2T/fontsize/400/fill/I0JBQkFCMA==/dissolve/70/gravity/Center"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983740" cy="2003425"/>
            <wp:effectExtent l="0" t="0" r="12700" b="825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30"/>
                    <a:srcRect r="-128" b="50626"/>
                    <a:stretch>
                      <a:fillRect/>
                    </a:stretch>
                  </pic:blipFill>
                  <pic:spPr>
                    <a:xfrm>
                      <a:off x="0" y="0"/>
                      <a:ext cx="1983740" cy="2003425"/>
                    </a:xfrm>
                    <a:prstGeom prst="rect">
                      <a:avLst/>
                    </a:prstGeom>
                    <a:noFill/>
                    <a:ln>
                      <a:noFill/>
                    </a:ln>
                  </pic:spPr>
                </pic:pic>
              </a:graphicData>
            </a:graphic>
          </wp:inline>
        </w:drawing>
      </w:r>
      <w:r>
        <w:rPr>
          <w:rFonts w:ascii="宋体" w:hAnsi="宋体" w:eastAsia="宋体" w:cs="宋体"/>
          <w:sz w:val="24"/>
          <w:szCs w:val="24"/>
        </w:rPr>
        <w:fldChar w:fldCharType="end"/>
      </w:r>
    </w:p>
    <w:p>
      <w:pPr>
        <w:pStyle w:val="17"/>
        <w:numPr>
          <w:ilvl w:val="0"/>
          <w:numId w:val="0"/>
        </w:numPr>
        <w:spacing w:line="360" w:lineRule="auto"/>
        <w:ind w:left="495" w:leftChars="0"/>
        <w:rPr>
          <w:rFonts w:hint="eastAsia" w:ascii="Times New Roman" w:hAnsi="Times New Roman" w:cs="Times New Roman"/>
          <w:lang w:eastAsia="zh-CN"/>
        </w:rPr>
      </w:pPr>
    </w:p>
    <w:p>
      <w:pPr>
        <w:pStyle w:val="17"/>
        <w:numPr>
          <w:ilvl w:val="0"/>
          <w:numId w:val="0"/>
        </w:numPr>
        <w:spacing w:line="360" w:lineRule="auto"/>
        <w:ind w:left="495" w:leftChars="0"/>
        <w:rPr>
          <w:rFonts w:hint="eastAsia" w:ascii="Times New Roman" w:hAnsi="Times New Roman" w:cs="Times New Roman"/>
          <w:lang w:eastAsia="zh-CN"/>
        </w:rPr>
      </w:pPr>
    </w:p>
    <w:p>
      <w:pPr>
        <w:pStyle w:val="17"/>
        <w:numPr>
          <w:ilvl w:val="0"/>
          <w:numId w:val="0"/>
        </w:numPr>
        <w:spacing w:line="360" w:lineRule="auto"/>
        <w:ind w:left="495" w:leftChars="0"/>
        <w:rPr>
          <w:rFonts w:hint="eastAsia" w:ascii="Times New Roman" w:hAnsi="Times New Roman" w:cs="Times New Roman"/>
          <w:lang w:eastAsia="zh-CN"/>
        </w:rPr>
      </w:pPr>
      <w:r>
        <w:rPr>
          <w:rFonts w:hint="eastAsia" w:ascii="Times New Roman" w:hAnsi="Times New Roman" w:cs="Times New Roman"/>
          <w:lang w:eastAsia="zh-CN"/>
        </w:rPr>
        <w:t>只有一个数据集可选，你也可以在目录里添加其他数据，但是要注意格式。</w:t>
      </w:r>
    </w:p>
    <w:p>
      <w:pPr>
        <w:pStyle w:val="17"/>
        <w:numPr>
          <w:ilvl w:val="0"/>
          <w:numId w:val="0"/>
        </w:numPr>
        <w:spacing w:line="360" w:lineRule="auto"/>
        <w:ind w:left="495" w:leftChars="0"/>
        <w:rPr>
          <w:rFonts w:hint="eastAsia" w:ascii="Times New Roman" w:hAnsi="Times New Roman" w:cs="Times New Roman"/>
          <w:lang w:eastAsia="zh-CN"/>
        </w:rPr>
      </w:pPr>
      <w:r>
        <w:rPr>
          <w:rFonts w:hint="eastAsia" w:ascii="Times New Roman" w:hAnsi="Times New Roman" w:cs="Times New Roman"/>
          <w:lang w:eastAsia="zh-CN"/>
        </w:rPr>
        <w:t>点击“OK”出现如下：</w:t>
      </w:r>
    </w:p>
    <w:p>
      <w:pPr>
        <w:pStyle w:val="17"/>
        <w:numPr>
          <w:ilvl w:val="0"/>
          <w:numId w:val="0"/>
        </w:numPr>
        <w:spacing w:line="360" w:lineRule="auto"/>
        <w:ind w:left="495" w:leftChars="0"/>
        <w:rPr>
          <w:rFonts w:hint="eastAsia" w:ascii="Times New Roman" w:hAnsi="Times New Roman" w:cs="Times New Roman"/>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"https://img-blog.csdn.net/20161124184859238?watermark/2/text/aHR0cDovL2Jsb2cuY3Nkbi5uZXQv/font/5a6L5L2T/fontsize/400/fill/I0JBQkFCMA==/dissolve/70/gravity/Center"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06875" cy="3681095"/>
            <wp:effectExtent l="0" t="0" r="14605" b="698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31"/>
                    <a:stretch>
                      <a:fillRect/>
                    </a:stretch>
                  </pic:blipFill>
                  <pic:spPr>
                    <a:xfrm>
                      <a:off x="0" y="0"/>
                      <a:ext cx="4206875" cy="3681095"/>
                    </a:xfrm>
                    <a:prstGeom prst="rect">
                      <a:avLst/>
                    </a:prstGeom>
                    <a:noFill/>
                    <a:ln>
                      <a:noFill/>
                    </a:ln>
                  </pic:spPr>
                </pic:pic>
              </a:graphicData>
            </a:graphic>
          </wp:inline>
        </w:drawing>
      </w:r>
      <w:r>
        <w:rPr>
          <w:rFonts w:ascii="宋体" w:hAnsi="宋体" w:eastAsia="宋体" w:cs="宋体"/>
          <w:sz w:val="24"/>
          <w:szCs w:val="24"/>
        </w:rPr>
        <w:fldChar w:fldCharType="end"/>
      </w:r>
    </w:p>
    <w:p>
      <w:pPr>
        <w:pStyle w:val="17"/>
        <w:rPr>
          <w:rFonts w:hint="eastAsia"/>
          <w:color w:val="0000FF"/>
        </w:rPr>
      </w:pPr>
    </w:p>
    <w:p>
      <w:pPr>
        <w:spacing w:before="60" w:after="60"/>
        <w:rPr>
          <w:rFonts w:hint="eastAsia"/>
          <w:b/>
        </w:rPr>
      </w:pPr>
      <w:r>
        <w:rPr>
          <w:rFonts w:hint="eastAsia"/>
          <w:b/>
        </w:rPr>
        <w:t>五、</w:t>
      </w:r>
      <w:r>
        <w:rPr>
          <w:b/>
        </w:rPr>
        <w:t>实验总结</w:t>
      </w:r>
    </w:p>
    <w:p>
      <w:pPr>
        <w:spacing w:before="60" w:after="60"/>
        <w:rPr>
          <w:rFonts w:hint="default" w:eastAsia="宋体"/>
          <w:b/>
          <w:lang w:val="en-US" w:eastAsia="zh-CN"/>
        </w:rPr>
      </w:pPr>
      <w:r>
        <w:rPr>
          <w:rFonts w:hint="eastAsia"/>
          <w:b/>
        </w:rPr>
        <w:t xml:space="preserve">      </w:t>
      </w:r>
    </w:p>
    <w:p>
      <w:pPr>
        <w:pStyle w:val="17"/>
        <w:spacing w:before="60" w:after="60"/>
        <w:ind w:firstLine="420" w:firstLineChars="0"/>
        <w:rPr>
          <w:rFonts w:hint="default"/>
          <w:b w:val="0"/>
          <w:bCs/>
          <w:lang w:val="en-US" w:eastAsia="zh-CN"/>
        </w:rPr>
      </w:pPr>
      <w:r>
        <w:rPr>
          <w:rFonts w:hint="eastAsia"/>
          <w:b w:val="0"/>
          <w:bCs/>
          <w:lang w:val="en-US" w:eastAsia="zh-CN"/>
        </w:rPr>
        <w:t>这次实验比之前几次难度有所提升。首先代码比较难找，其次环境代码等配置复杂，在运行过程中出现了很多错误。这次实验之后，我不仅仅对运动检测有了新的认识，还对matlab更加熟悉了。</w:t>
      </w:r>
    </w:p>
    <w:p>
      <w:pPr>
        <w:pStyle w:val="2"/>
        <w:rPr>
          <w:b/>
          <w:bCs/>
          <w:sz w:val="32"/>
          <w:szCs w:val="32"/>
        </w:rPr>
      </w:pPr>
      <w:bookmarkStart w:id="11" w:name="_Toc25096"/>
      <w:r>
        <w:rPr>
          <w:rFonts w:hint="eastAsia"/>
          <w:b/>
          <w:bCs/>
          <w:sz w:val="32"/>
          <w:szCs w:val="32"/>
        </w:rPr>
        <w:t>实践6：深度学习实践环境安装与配置</w:t>
      </w:r>
      <w:bookmarkEnd w:id="11"/>
    </w:p>
    <w:p>
      <w:pPr>
        <w:pStyle w:val="17"/>
        <w:spacing w:before="60" w:after="60"/>
        <w:ind w:firstLine="0"/>
        <w:rPr>
          <w:b/>
          <w:lang w:eastAsia="zh-CN"/>
        </w:rPr>
      </w:pPr>
      <w:r>
        <w:rPr>
          <w:b/>
          <w:lang w:eastAsia="zh-CN"/>
        </w:rPr>
        <w:t>一、目的</w:t>
      </w:r>
    </w:p>
    <w:p>
      <w:pPr>
        <w:pStyle w:val="17"/>
        <w:numPr>
          <w:ilvl w:val="0"/>
          <w:numId w:val="12"/>
        </w:numPr>
        <w:spacing w:line="360" w:lineRule="auto"/>
        <w:rPr>
          <w:rFonts w:hint="eastAsia"/>
          <w:lang w:eastAsia="zh-CN"/>
        </w:rPr>
      </w:pPr>
      <w:r>
        <w:rPr>
          <w:rFonts w:hint="eastAsia"/>
          <w:lang w:eastAsia="zh-CN"/>
        </w:rPr>
        <w:t>了解实践</w:t>
      </w:r>
      <w:r>
        <w:rPr>
          <w:lang w:eastAsia="zh-CN"/>
        </w:rPr>
        <w:t>6</w:t>
      </w:r>
      <w:r>
        <w:rPr>
          <w:rFonts w:hint="eastAsia"/>
          <w:lang w:eastAsia="zh-CN"/>
        </w:rPr>
        <w:t>的任务</w:t>
      </w:r>
    </w:p>
    <w:p>
      <w:pPr>
        <w:pStyle w:val="17"/>
        <w:numPr>
          <w:ilvl w:val="0"/>
          <w:numId w:val="12"/>
        </w:numPr>
        <w:spacing w:line="360" w:lineRule="auto"/>
        <w:rPr>
          <w:rFonts w:hint="eastAsia"/>
          <w:lang w:eastAsia="zh-CN"/>
        </w:rPr>
      </w:pPr>
      <w:r>
        <w:rPr>
          <w:rFonts w:hint="eastAsia"/>
          <w:lang w:eastAsia="zh-CN"/>
        </w:rPr>
        <w:t>了解实践</w:t>
      </w:r>
      <w:r>
        <w:rPr>
          <w:lang w:eastAsia="zh-CN"/>
        </w:rPr>
        <w:t>6</w:t>
      </w:r>
      <w:r>
        <w:rPr>
          <w:rFonts w:hint="eastAsia"/>
          <w:lang w:eastAsia="zh-CN"/>
        </w:rPr>
        <w:t>计划和安排</w:t>
      </w:r>
    </w:p>
    <w:p>
      <w:pPr>
        <w:pStyle w:val="17"/>
        <w:numPr>
          <w:ilvl w:val="0"/>
          <w:numId w:val="12"/>
        </w:numPr>
        <w:spacing w:line="360" w:lineRule="auto"/>
        <w:rPr>
          <w:lang w:eastAsia="zh-CN"/>
        </w:rPr>
      </w:pPr>
      <w:r>
        <w:rPr>
          <w:rFonts w:hint="eastAsia"/>
          <w:lang w:eastAsia="zh-CN"/>
        </w:rPr>
        <w:t>掌握实践</w:t>
      </w:r>
      <w:r>
        <w:rPr>
          <w:lang w:eastAsia="zh-CN"/>
        </w:rPr>
        <w:t>6</w:t>
      </w:r>
      <w:r>
        <w:rPr>
          <w:rFonts w:hint="eastAsia"/>
          <w:lang w:eastAsia="zh-CN"/>
        </w:rPr>
        <w:t>软件</w:t>
      </w:r>
      <w:r>
        <w:rPr>
          <w:lang w:eastAsia="zh-CN"/>
        </w:rPr>
        <w:t>的</w:t>
      </w:r>
      <w:r>
        <w:rPr>
          <w:rFonts w:hint="eastAsia"/>
          <w:lang w:eastAsia="zh-CN"/>
        </w:rPr>
        <w:t>安装及环境</w:t>
      </w:r>
      <w:r>
        <w:rPr>
          <w:lang w:eastAsia="zh-CN"/>
        </w:rPr>
        <w:t>配置</w:t>
      </w:r>
      <w:r>
        <w:rPr>
          <w:rFonts w:hint="eastAsia"/>
          <w:lang w:eastAsia="zh-CN"/>
        </w:rPr>
        <w:t>方法</w:t>
      </w:r>
    </w:p>
    <w:p>
      <w:pPr>
        <w:pStyle w:val="17"/>
        <w:numPr>
          <w:ilvl w:val="0"/>
          <w:numId w:val="12"/>
        </w:numPr>
        <w:spacing w:line="360" w:lineRule="auto"/>
        <w:rPr>
          <w:lang w:eastAsia="zh-CN"/>
        </w:rPr>
      </w:pPr>
      <w:r>
        <w:rPr>
          <w:rFonts w:hint="eastAsia"/>
          <w:lang w:eastAsia="zh-CN"/>
        </w:rPr>
        <w:t>掌握实践</w:t>
      </w:r>
      <w:r>
        <w:rPr>
          <w:lang w:eastAsia="zh-CN"/>
        </w:rPr>
        <w:t>6的</w:t>
      </w:r>
      <w:r>
        <w:rPr>
          <w:rFonts w:hint="eastAsia"/>
          <w:lang w:eastAsia="zh-CN"/>
        </w:rPr>
        <w:t>算法</w:t>
      </w:r>
      <w:r>
        <w:rPr>
          <w:lang w:eastAsia="zh-CN"/>
        </w:rPr>
        <w:t>编写原理及调试方法</w:t>
      </w:r>
    </w:p>
    <w:p>
      <w:pPr>
        <w:pStyle w:val="17"/>
        <w:ind w:left="495" w:firstLine="0"/>
        <w:rPr>
          <w:rFonts w:hint="eastAsia"/>
          <w:lang w:eastAsia="zh-CN"/>
        </w:rPr>
      </w:pPr>
    </w:p>
    <w:p>
      <w:pPr>
        <w:pStyle w:val="17"/>
        <w:spacing w:before="60" w:after="60"/>
        <w:ind w:firstLine="0"/>
        <w:rPr>
          <w:rFonts w:hint="eastAsia"/>
          <w:b/>
          <w:lang w:eastAsia="zh-CN"/>
        </w:rPr>
      </w:pPr>
      <w:r>
        <w:rPr>
          <w:b/>
          <w:lang w:eastAsia="zh-CN"/>
        </w:rPr>
        <w:t>二、内容与</w:t>
      </w:r>
      <w:r>
        <w:rPr>
          <w:rFonts w:hint="eastAsia"/>
          <w:b/>
          <w:lang w:eastAsia="zh-CN"/>
        </w:rPr>
        <w:t>设计思想</w:t>
      </w:r>
    </w:p>
    <w:p>
      <w:pPr>
        <w:pStyle w:val="17"/>
        <w:numPr>
          <w:ilvl w:val="0"/>
          <w:numId w:val="13"/>
        </w:numPr>
        <w:spacing w:line="360" w:lineRule="auto"/>
        <w:rPr>
          <w:rFonts w:hint="eastAsia"/>
          <w:lang w:eastAsia="zh-CN"/>
        </w:rPr>
      </w:pPr>
      <w:r>
        <w:rPr>
          <w:rFonts w:hint="eastAsia"/>
          <w:lang w:eastAsia="zh-CN"/>
        </w:rPr>
        <w:t>下载</w:t>
      </w:r>
      <w:r>
        <w:rPr>
          <w:rFonts w:hint="eastAsia"/>
          <w:lang w:val="en-US" w:eastAsia="zh-CN"/>
        </w:rPr>
        <w:t>anaconda</w:t>
      </w:r>
      <w:r>
        <w:rPr>
          <w:rFonts w:hint="eastAsia"/>
          <w:lang w:eastAsia="zh-CN"/>
        </w:rPr>
        <w:t>软件并安装</w:t>
      </w:r>
      <w:r>
        <w:rPr>
          <w:lang w:eastAsia="zh-CN"/>
        </w:rPr>
        <w:t>软</w:t>
      </w:r>
      <w:r>
        <w:rPr>
          <w:rFonts w:hint="eastAsia"/>
          <w:lang w:eastAsia="zh-CN"/>
        </w:rPr>
        <w:t>件、</w:t>
      </w:r>
      <w:r>
        <w:rPr>
          <w:lang w:eastAsia="zh-CN"/>
        </w:rPr>
        <w:t>配置</w:t>
      </w:r>
      <w:r>
        <w:rPr>
          <w:rFonts w:hint="eastAsia"/>
          <w:lang w:eastAsia="zh-CN"/>
        </w:rPr>
        <w:t>环境</w:t>
      </w:r>
    </w:p>
    <w:p>
      <w:pPr>
        <w:pStyle w:val="17"/>
        <w:numPr>
          <w:ilvl w:val="0"/>
          <w:numId w:val="13"/>
        </w:numPr>
        <w:spacing w:line="360" w:lineRule="auto"/>
        <w:rPr>
          <w:rFonts w:hint="eastAsia"/>
          <w:lang w:eastAsia="zh-CN"/>
        </w:rPr>
      </w:pPr>
      <w:r>
        <w:rPr>
          <w:rFonts w:hint="eastAsia"/>
          <w:lang w:eastAsia="zh-CN"/>
        </w:rPr>
        <w:t>了解</w:t>
      </w:r>
      <w:r>
        <w:rPr>
          <w:rFonts w:hint="eastAsia"/>
          <w:lang w:val="en-US" w:eastAsia="zh-CN"/>
        </w:rPr>
        <w:t>深度学习</w:t>
      </w:r>
      <w:r>
        <w:rPr>
          <w:rFonts w:hint="eastAsia"/>
          <w:lang w:eastAsia="zh-CN"/>
        </w:rPr>
        <w:t>的</w:t>
      </w:r>
      <w:r>
        <w:rPr>
          <w:lang w:eastAsia="zh-CN"/>
        </w:rPr>
        <w:t>设计原理和基本思想</w:t>
      </w:r>
    </w:p>
    <w:p>
      <w:pPr>
        <w:pStyle w:val="17"/>
        <w:numPr>
          <w:ilvl w:val="0"/>
          <w:numId w:val="13"/>
        </w:numPr>
        <w:spacing w:line="360" w:lineRule="auto"/>
        <w:rPr>
          <w:rFonts w:hint="eastAsia"/>
          <w:lang w:eastAsia="zh-CN"/>
        </w:rPr>
      </w:pPr>
      <w:r>
        <w:rPr>
          <w:rFonts w:hint="eastAsia"/>
          <w:lang w:eastAsia="zh-CN"/>
        </w:rPr>
        <w:t>练习</w:t>
      </w:r>
      <w:r>
        <w:rPr>
          <w:rFonts w:hint="eastAsia"/>
          <w:lang w:val="en-US" w:eastAsia="zh-CN"/>
        </w:rPr>
        <w:t>深度学习</w:t>
      </w:r>
      <w:r>
        <w:rPr>
          <w:rFonts w:hint="eastAsia"/>
          <w:lang w:eastAsia="zh-CN"/>
        </w:rPr>
        <w:t>程序</w:t>
      </w:r>
      <w:r>
        <w:rPr>
          <w:lang w:eastAsia="zh-CN"/>
        </w:rPr>
        <w:t>设计</w:t>
      </w:r>
      <w:r>
        <w:rPr>
          <w:rFonts w:hint="eastAsia"/>
          <w:lang w:eastAsia="zh-CN"/>
        </w:rPr>
        <w:t>的方法</w:t>
      </w:r>
      <w:r>
        <w:rPr>
          <w:lang w:eastAsia="zh-CN"/>
        </w:rPr>
        <w:t>，</w:t>
      </w:r>
      <w:r>
        <w:rPr>
          <w:rFonts w:hint="eastAsia"/>
          <w:lang w:eastAsia="zh-CN"/>
        </w:rPr>
        <w:t>实现</w:t>
      </w:r>
      <w:r>
        <w:rPr>
          <w:rFonts w:hint="eastAsia"/>
          <w:lang w:val="en-US" w:eastAsia="zh-CN"/>
        </w:rPr>
        <w:t>图像分类</w:t>
      </w:r>
      <w:r>
        <w:rPr>
          <w:rFonts w:hint="eastAsia"/>
          <w:lang w:eastAsia="zh-CN"/>
        </w:rPr>
        <w:t>功能</w:t>
      </w:r>
    </w:p>
    <w:p>
      <w:pPr>
        <w:pStyle w:val="17"/>
        <w:spacing w:before="60" w:after="60"/>
        <w:ind w:firstLine="0"/>
        <w:rPr>
          <w:rFonts w:hint="eastAsia"/>
          <w:b/>
          <w:lang w:eastAsia="zh-CN"/>
        </w:rPr>
      </w:pPr>
    </w:p>
    <w:p>
      <w:pPr>
        <w:pStyle w:val="17"/>
        <w:spacing w:before="60" w:after="60"/>
        <w:ind w:firstLine="0"/>
        <w:rPr>
          <w:b/>
          <w:lang w:eastAsia="zh-CN"/>
        </w:rPr>
      </w:pPr>
      <w:r>
        <w:rPr>
          <w:b/>
          <w:lang w:eastAsia="zh-CN"/>
        </w:rPr>
        <w:t>三、</w:t>
      </w:r>
      <w:r>
        <w:rPr>
          <w:rFonts w:hint="eastAsia"/>
          <w:b/>
          <w:lang w:eastAsia="zh-CN"/>
        </w:rPr>
        <w:t>使</w:t>
      </w:r>
      <w:r>
        <w:rPr>
          <w:b/>
          <w:lang w:eastAsia="zh-CN"/>
        </w:rPr>
        <w:t>用环境</w:t>
      </w:r>
    </w:p>
    <w:p>
      <w:pPr>
        <w:pStyle w:val="17"/>
        <w:rPr>
          <w:rFonts w:hint="eastAsia"/>
          <w:lang w:val="pt-BR" w:eastAsia="zh-CN"/>
        </w:rPr>
      </w:pPr>
      <w:r>
        <w:rPr>
          <w:rFonts w:hint="eastAsia"/>
          <w:lang w:val="en-US" w:eastAsia="zh-CN"/>
        </w:rPr>
        <w:t>Anaconda</w:t>
      </w:r>
      <w:r>
        <w:rPr>
          <w:rFonts w:hint="eastAsia"/>
          <w:lang w:val="pt-BR" w:eastAsia="zh-CN"/>
        </w:rPr>
        <w:t>软件</w:t>
      </w:r>
      <w:r>
        <w:rPr>
          <w:lang w:val="pt-BR" w:eastAsia="zh-CN"/>
        </w:rPr>
        <w:t>-</w:t>
      </w:r>
      <w:r>
        <w:rPr>
          <w:rFonts w:hint="eastAsia"/>
          <w:lang w:val="en-US" w:eastAsia="zh-CN"/>
        </w:rPr>
        <w:t>3.6</w:t>
      </w:r>
      <w:r>
        <w:rPr>
          <w:lang w:val="pt-BR" w:eastAsia="zh-CN"/>
        </w:rPr>
        <w:t>版本</w:t>
      </w:r>
      <w:r>
        <w:rPr>
          <w:rFonts w:hint="eastAsia"/>
          <w:lang w:val="pt-BR" w:eastAsia="zh-CN"/>
        </w:rPr>
        <w:t>，</w:t>
      </w:r>
      <w:r>
        <w:rPr>
          <w:rFonts w:hint="eastAsia"/>
          <w:lang w:val="en-US" w:eastAsia="zh-CN"/>
        </w:rPr>
        <w:t>Win10</w:t>
      </w:r>
      <w:r>
        <w:rPr>
          <w:lang w:val="pt-BR" w:eastAsia="zh-CN"/>
        </w:rPr>
        <w:t>操作系统环境</w:t>
      </w:r>
    </w:p>
    <w:p>
      <w:pPr>
        <w:pStyle w:val="17"/>
        <w:rPr>
          <w:rFonts w:hint="eastAsia"/>
          <w:lang w:eastAsia="zh-CN"/>
        </w:rPr>
      </w:pPr>
    </w:p>
    <w:p>
      <w:pPr>
        <w:pStyle w:val="17"/>
        <w:spacing w:before="60" w:after="60"/>
        <w:ind w:firstLine="0"/>
        <w:rPr>
          <w:rFonts w:hint="eastAsia"/>
          <w:b/>
          <w:lang w:eastAsia="zh-CN"/>
        </w:rPr>
      </w:pPr>
      <w:r>
        <w:rPr>
          <w:rFonts w:hint="eastAsia"/>
          <w:b/>
          <w:lang w:eastAsia="zh-CN"/>
        </w:rPr>
        <w:t>四</w:t>
      </w:r>
      <w:r>
        <w:rPr>
          <w:b/>
          <w:lang w:eastAsia="zh-CN"/>
        </w:rPr>
        <w:t>、</w:t>
      </w:r>
      <w:r>
        <w:rPr>
          <w:rFonts w:hint="eastAsia"/>
          <w:b/>
        </w:rPr>
        <w:t>实验过程与分析</w:t>
      </w:r>
      <w:r>
        <w:rPr>
          <w:rFonts w:hint="eastAsia" w:ascii="宋体" w:hAnsi="宋体"/>
          <w:b/>
          <w:lang w:eastAsia="zh-CN"/>
        </w:rPr>
        <w:t>、</w:t>
      </w:r>
      <w:r>
        <w:rPr>
          <w:rFonts w:hint="eastAsia"/>
          <w:b/>
          <w:lang w:eastAsia="zh-CN"/>
        </w:rPr>
        <w:t>调试过程</w:t>
      </w:r>
    </w:p>
    <w:p>
      <w:pPr>
        <w:pStyle w:val="17"/>
        <w:rPr>
          <w:rFonts w:hint="default"/>
          <w:lang w:val="en-US" w:eastAsia="zh-CN"/>
        </w:rPr>
      </w:pPr>
      <w:r>
        <w:rPr>
          <w:rFonts w:hint="eastAsia"/>
          <w:lang w:val="en-US" w:eastAsia="zh-CN"/>
        </w:rPr>
        <w:t>1.安装环境，在网上学习了torch的安装方法，安装结果如下</w:t>
      </w:r>
    </w:p>
    <w:p>
      <w:pPr>
        <w:pStyle w:val="17"/>
      </w:pPr>
      <w:r>
        <w:drawing>
          <wp:inline distT="0" distB="0" distL="114300" distR="114300">
            <wp:extent cx="4000500" cy="586105"/>
            <wp:effectExtent l="0" t="0" r="7620"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2"/>
                    <a:stretch>
                      <a:fillRect/>
                    </a:stretch>
                  </pic:blipFill>
                  <pic:spPr>
                    <a:xfrm>
                      <a:off x="0" y="0"/>
                      <a:ext cx="4000500" cy="586105"/>
                    </a:xfrm>
                    <a:prstGeom prst="rect">
                      <a:avLst/>
                    </a:prstGeom>
                    <a:noFill/>
                    <a:ln>
                      <a:noFill/>
                    </a:ln>
                  </pic:spPr>
                </pic:pic>
              </a:graphicData>
            </a:graphic>
          </wp:inline>
        </w:drawing>
      </w:r>
    </w:p>
    <w:p>
      <w:pPr>
        <w:pStyle w:val="17"/>
        <w:numPr>
          <w:ilvl w:val="0"/>
          <w:numId w:val="14"/>
        </w:numPr>
        <w:rPr>
          <w:rFonts w:hint="default"/>
          <w:lang w:val="en-US" w:eastAsia="zh-CN"/>
        </w:rPr>
      </w:pPr>
      <w:r>
        <w:rPr>
          <w:rFonts w:hint="eastAsia"/>
          <w:lang w:val="en-US" w:eastAsia="zh-CN"/>
        </w:rPr>
        <w:t>实现图像分类功能</w:t>
      </w:r>
    </w:p>
    <w:p>
      <w:pPr>
        <w:pStyle w:val="17"/>
        <w:numPr>
          <w:ilvl w:val="0"/>
          <w:numId w:val="0"/>
        </w:numPr>
        <w:ind w:left="420" w:leftChars="0" w:firstLine="420" w:firstLineChars="0"/>
        <w:rPr>
          <w:rFonts w:hint="eastAsia"/>
          <w:lang w:val="en-US" w:eastAsia="zh-CN"/>
        </w:rPr>
      </w:pPr>
      <w:r>
        <w:rPr>
          <w:rFonts w:hint="eastAsia"/>
          <w:lang w:val="en-US" w:eastAsia="zh-CN"/>
        </w:rPr>
        <w:t>我这里选择了手写图像识别的算法，先是把图像转化成文本</w:t>
      </w:r>
    </w:p>
    <w:p>
      <w:pPr>
        <w:pStyle w:val="17"/>
        <w:numPr>
          <w:ilvl w:val="0"/>
          <w:numId w:val="0"/>
        </w:numPr>
        <w:ind w:left="420" w:leftChars="0" w:firstLine="420" w:firstLineChars="0"/>
      </w:pPr>
      <w:r>
        <w:drawing>
          <wp:inline distT="0" distB="0" distL="114300" distR="114300">
            <wp:extent cx="5269230" cy="4525010"/>
            <wp:effectExtent l="0" t="0" r="3810"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3"/>
                    <a:stretch>
                      <a:fillRect/>
                    </a:stretch>
                  </pic:blipFill>
                  <pic:spPr>
                    <a:xfrm>
                      <a:off x="0" y="0"/>
                      <a:ext cx="5269230" cy="4525010"/>
                    </a:xfrm>
                    <a:prstGeom prst="rect">
                      <a:avLst/>
                    </a:prstGeom>
                    <a:noFill/>
                    <a:ln>
                      <a:noFill/>
                    </a:ln>
                  </pic:spPr>
                </pic:pic>
              </a:graphicData>
            </a:graphic>
          </wp:inline>
        </w:drawing>
      </w:r>
    </w:p>
    <w:p>
      <w:pPr>
        <w:pStyle w:val="17"/>
        <w:numPr>
          <w:ilvl w:val="0"/>
          <w:numId w:val="0"/>
        </w:numPr>
        <w:ind w:left="420" w:leftChars="0" w:firstLine="420" w:firstLineChars="0"/>
        <w:rPr>
          <w:rFonts w:hint="eastAsia"/>
          <w:lang w:val="en-US" w:eastAsia="zh-CN"/>
        </w:rPr>
      </w:pPr>
      <w:r>
        <w:rPr>
          <w:rFonts w:hint="eastAsia"/>
          <w:lang w:val="en-US" w:eastAsia="zh-CN"/>
        </w:rPr>
        <w:t>这里随便找了一个图，尝试转化</w:t>
      </w:r>
    </w:p>
    <w:p>
      <w:pPr>
        <w:pStyle w:val="17"/>
        <w:numPr>
          <w:ilvl w:val="0"/>
          <w:numId w:val="0"/>
        </w:numPr>
        <w:ind w:left="420" w:leftChars="0" w:firstLine="420" w:firstLineChars="0"/>
      </w:pPr>
      <w:r>
        <w:drawing>
          <wp:inline distT="0" distB="0" distL="114300" distR="114300">
            <wp:extent cx="4524375" cy="6096000"/>
            <wp:effectExtent l="0" t="0" r="1905"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4"/>
                    <a:stretch>
                      <a:fillRect/>
                    </a:stretch>
                  </pic:blipFill>
                  <pic:spPr>
                    <a:xfrm>
                      <a:off x="0" y="0"/>
                      <a:ext cx="4524375" cy="6096000"/>
                    </a:xfrm>
                    <a:prstGeom prst="rect">
                      <a:avLst/>
                    </a:prstGeom>
                    <a:noFill/>
                    <a:ln>
                      <a:noFill/>
                    </a:ln>
                  </pic:spPr>
                </pic:pic>
              </a:graphicData>
            </a:graphic>
          </wp:inline>
        </w:drawing>
      </w:r>
    </w:p>
    <w:p>
      <w:pPr>
        <w:pStyle w:val="17"/>
        <w:numPr>
          <w:ilvl w:val="0"/>
          <w:numId w:val="0"/>
        </w:numPr>
        <w:ind w:left="420" w:leftChars="0" w:firstLine="420" w:firstLineChars="0"/>
        <w:rPr>
          <w:rFonts w:hint="eastAsia"/>
          <w:lang w:val="en-US" w:eastAsia="zh-CN"/>
        </w:rPr>
      </w:pPr>
      <w:r>
        <w:rPr>
          <w:rFonts w:hint="eastAsia"/>
          <w:lang w:val="en-US" w:eastAsia="zh-CN"/>
        </w:rPr>
        <w:t>然后就是使用深度学习算法KNN，进行分类</w:t>
      </w:r>
    </w:p>
    <w:p>
      <w:pPr>
        <w:pStyle w:val="17"/>
        <w:numPr>
          <w:ilvl w:val="0"/>
          <w:numId w:val="0"/>
        </w:numPr>
        <w:ind w:left="420" w:leftChars="0" w:firstLine="420" w:firstLineChars="0"/>
      </w:pPr>
      <w:r>
        <w:rPr>
          <w:rFonts w:hint="eastAsia"/>
          <w:lang w:val="en-US" w:eastAsia="zh-CN"/>
        </w:rPr>
        <w:t>数据预处理：</w:t>
      </w:r>
      <w:r>
        <w:drawing>
          <wp:inline distT="0" distB="0" distL="114300" distR="114300">
            <wp:extent cx="5274310" cy="4422775"/>
            <wp:effectExtent l="0" t="0" r="13970" b="1206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5"/>
                    <a:stretch>
                      <a:fillRect/>
                    </a:stretch>
                  </pic:blipFill>
                  <pic:spPr>
                    <a:xfrm>
                      <a:off x="0" y="0"/>
                      <a:ext cx="5274310" cy="4422775"/>
                    </a:xfrm>
                    <a:prstGeom prst="rect">
                      <a:avLst/>
                    </a:prstGeom>
                    <a:noFill/>
                    <a:ln>
                      <a:noFill/>
                    </a:ln>
                  </pic:spPr>
                </pic:pic>
              </a:graphicData>
            </a:graphic>
          </wp:inline>
        </w:drawing>
      </w:r>
    </w:p>
    <w:p>
      <w:pPr>
        <w:pStyle w:val="17"/>
        <w:numPr>
          <w:ilvl w:val="0"/>
          <w:numId w:val="0"/>
        </w:numPr>
        <w:ind w:left="420" w:leftChars="0" w:firstLine="420" w:firstLineChars="0"/>
        <w:rPr>
          <w:rFonts w:hint="eastAsia" w:eastAsia="宋体"/>
          <w:lang w:val="en-US" w:eastAsia="zh-CN"/>
        </w:rPr>
      </w:pPr>
      <w:r>
        <w:rPr>
          <w:rFonts w:hint="eastAsia"/>
          <w:lang w:val="en-US" w:eastAsia="zh-CN"/>
        </w:rPr>
        <w:t>KNN：</w:t>
      </w:r>
      <w:r>
        <w:drawing>
          <wp:inline distT="0" distB="0" distL="114300" distR="114300">
            <wp:extent cx="5269865" cy="3932555"/>
            <wp:effectExtent l="0" t="0" r="3175" b="1460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6"/>
                    <a:stretch>
                      <a:fillRect/>
                    </a:stretch>
                  </pic:blipFill>
                  <pic:spPr>
                    <a:xfrm>
                      <a:off x="0" y="0"/>
                      <a:ext cx="5269865" cy="3932555"/>
                    </a:xfrm>
                    <a:prstGeom prst="rect">
                      <a:avLst/>
                    </a:prstGeom>
                    <a:noFill/>
                    <a:ln>
                      <a:noFill/>
                    </a:ln>
                  </pic:spPr>
                </pic:pic>
              </a:graphicData>
            </a:graphic>
          </wp:inline>
        </w:drawing>
      </w:r>
    </w:p>
    <w:p>
      <w:pPr>
        <w:spacing w:before="60" w:after="60"/>
        <w:rPr>
          <w:rFonts w:hint="eastAsia"/>
          <w:b/>
        </w:rPr>
      </w:pPr>
      <w:r>
        <w:rPr>
          <w:rFonts w:hint="eastAsia"/>
          <w:b/>
        </w:rPr>
        <w:t>五、</w:t>
      </w:r>
      <w:r>
        <w:rPr>
          <w:b/>
        </w:rPr>
        <w:t>实验总结</w:t>
      </w:r>
    </w:p>
    <w:p>
      <w:pPr>
        <w:spacing w:before="60" w:after="60"/>
        <w:rPr>
          <w:rFonts w:hint="default" w:ascii="Times New Roman" w:hAnsi="Times New Roman" w:eastAsia="宋体" w:cs="Times New Roman"/>
          <w:kern w:val="0"/>
          <w:sz w:val="24"/>
          <w:szCs w:val="24"/>
          <w:lang w:val="en-US" w:eastAsia="zh-CN" w:bidi="ar-SA"/>
        </w:rPr>
      </w:pPr>
      <w:r>
        <w:rPr>
          <w:rFonts w:hint="eastAsia"/>
          <w:b/>
        </w:rPr>
        <w:t xml:space="preserve">     </w:t>
      </w:r>
      <w:r>
        <w:rPr>
          <w:rFonts w:hint="eastAsia" w:ascii="Times New Roman" w:hAnsi="Times New Roman" w:eastAsia="宋体" w:cs="Times New Roman"/>
          <w:kern w:val="0"/>
          <w:sz w:val="24"/>
          <w:szCs w:val="24"/>
          <w:lang w:val="en-US" w:eastAsia="zh-CN" w:bidi="ar-SA"/>
        </w:rPr>
        <w:t xml:space="preserve"> 本次实验用了一个简单的深度学习算法实现了图像的分类。在网上不是很容易找到神经网络进行训练的图像分类，并且数据集也比较难下。本次实验是深度学习的入门，希望将来能在这个方面学到更多知识。</w:t>
      </w:r>
    </w:p>
    <w:p>
      <w:pPr>
        <w:pStyle w:val="2"/>
        <w:rPr>
          <w:rFonts w:hint="eastAsia" w:eastAsia="黑体"/>
          <w:b/>
          <w:bCs/>
          <w:sz w:val="32"/>
          <w:szCs w:val="32"/>
          <w:lang w:eastAsia="zh-CN"/>
        </w:rPr>
      </w:pPr>
      <w:bookmarkStart w:id="12" w:name="_Toc31257"/>
      <w:r>
        <w:rPr>
          <w:rFonts w:hint="eastAsia"/>
          <w:b/>
          <w:bCs/>
          <w:sz w:val="32"/>
          <w:szCs w:val="32"/>
        </w:rPr>
        <w:t>实践</w:t>
      </w:r>
      <w:r>
        <w:rPr>
          <w:rFonts w:hint="eastAsia"/>
          <w:b/>
          <w:bCs/>
          <w:sz w:val="32"/>
          <w:szCs w:val="32"/>
          <w:lang w:val="en-US" w:eastAsia="zh-CN"/>
        </w:rPr>
        <w:t>7</w:t>
      </w:r>
      <w:r>
        <w:rPr>
          <w:rFonts w:hint="eastAsia"/>
          <w:b/>
          <w:bCs/>
          <w:sz w:val="32"/>
          <w:szCs w:val="32"/>
        </w:rPr>
        <w:t>：</w:t>
      </w:r>
      <w:r>
        <w:rPr>
          <w:rFonts w:hint="eastAsia"/>
          <w:b/>
          <w:bCs/>
          <w:sz w:val="32"/>
          <w:szCs w:val="32"/>
          <w:lang w:val="en-US" w:eastAsia="zh-CN"/>
        </w:rPr>
        <w:t>智能图像分割</w:t>
      </w:r>
      <w:bookmarkEnd w:id="12"/>
    </w:p>
    <w:p>
      <w:pPr>
        <w:pStyle w:val="17"/>
        <w:spacing w:before="60" w:after="60"/>
        <w:ind w:firstLine="0"/>
        <w:rPr>
          <w:b/>
          <w:lang w:eastAsia="zh-CN"/>
        </w:rPr>
      </w:pPr>
      <w:r>
        <w:rPr>
          <w:b/>
          <w:lang w:eastAsia="zh-CN"/>
        </w:rPr>
        <w:t>一、目的</w:t>
      </w:r>
    </w:p>
    <w:p>
      <w:pPr>
        <w:pStyle w:val="17"/>
        <w:numPr>
          <w:ilvl w:val="0"/>
          <w:numId w:val="12"/>
        </w:numPr>
        <w:spacing w:line="360" w:lineRule="auto"/>
        <w:rPr>
          <w:rFonts w:hint="eastAsia"/>
          <w:lang w:eastAsia="zh-CN"/>
        </w:rPr>
      </w:pPr>
      <w:r>
        <w:rPr>
          <w:rFonts w:hint="eastAsia"/>
          <w:lang w:eastAsia="zh-CN"/>
        </w:rPr>
        <w:t>了解实践</w:t>
      </w:r>
      <w:r>
        <w:rPr>
          <w:lang w:eastAsia="zh-CN"/>
        </w:rPr>
        <w:t>6</w:t>
      </w:r>
      <w:r>
        <w:rPr>
          <w:rFonts w:hint="eastAsia"/>
          <w:lang w:eastAsia="zh-CN"/>
        </w:rPr>
        <w:t>的任务</w:t>
      </w:r>
    </w:p>
    <w:p>
      <w:pPr>
        <w:pStyle w:val="17"/>
        <w:numPr>
          <w:ilvl w:val="0"/>
          <w:numId w:val="12"/>
        </w:numPr>
        <w:spacing w:line="360" w:lineRule="auto"/>
        <w:rPr>
          <w:rFonts w:hint="eastAsia"/>
          <w:lang w:eastAsia="zh-CN"/>
        </w:rPr>
      </w:pPr>
      <w:r>
        <w:rPr>
          <w:rFonts w:hint="eastAsia"/>
          <w:lang w:eastAsia="zh-CN"/>
        </w:rPr>
        <w:t>了解实践</w:t>
      </w:r>
      <w:r>
        <w:rPr>
          <w:lang w:eastAsia="zh-CN"/>
        </w:rPr>
        <w:t>6</w:t>
      </w:r>
      <w:r>
        <w:rPr>
          <w:rFonts w:hint="eastAsia"/>
          <w:lang w:eastAsia="zh-CN"/>
        </w:rPr>
        <w:t>计划和安排</w:t>
      </w:r>
    </w:p>
    <w:p>
      <w:pPr>
        <w:pStyle w:val="17"/>
        <w:numPr>
          <w:ilvl w:val="0"/>
          <w:numId w:val="12"/>
        </w:numPr>
        <w:spacing w:line="360" w:lineRule="auto"/>
        <w:rPr>
          <w:lang w:eastAsia="zh-CN"/>
        </w:rPr>
      </w:pPr>
      <w:r>
        <w:rPr>
          <w:rFonts w:hint="eastAsia"/>
          <w:lang w:eastAsia="zh-CN"/>
        </w:rPr>
        <w:t>掌握实践</w:t>
      </w:r>
      <w:r>
        <w:rPr>
          <w:lang w:eastAsia="zh-CN"/>
        </w:rPr>
        <w:t>6</w:t>
      </w:r>
      <w:r>
        <w:rPr>
          <w:rFonts w:hint="eastAsia"/>
          <w:lang w:eastAsia="zh-CN"/>
        </w:rPr>
        <w:t>软件</w:t>
      </w:r>
      <w:r>
        <w:rPr>
          <w:lang w:eastAsia="zh-CN"/>
        </w:rPr>
        <w:t>的</w:t>
      </w:r>
      <w:r>
        <w:rPr>
          <w:rFonts w:hint="eastAsia"/>
          <w:lang w:eastAsia="zh-CN"/>
        </w:rPr>
        <w:t>安装及环境</w:t>
      </w:r>
      <w:r>
        <w:rPr>
          <w:lang w:eastAsia="zh-CN"/>
        </w:rPr>
        <w:t>配置</w:t>
      </w:r>
      <w:r>
        <w:rPr>
          <w:rFonts w:hint="eastAsia"/>
          <w:lang w:eastAsia="zh-CN"/>
        </w:rPr>
        <w:t>方法</w:t>
      </w:r>
    </w:p>
    <w:p>
      <w:pPr>
        <w:pStyle w:val="17"/>
        <w:numPr>
          <w:ilvl w:val="0"/>
          <w:numId w:val="12"/>
        </w:numPr>
        <w:spacing w:line="360" w:lineRule="auto"/>
        <w:rPr>
          <w:lang w:eastAsia="zh-CN"/>
        </w:rPr>
      </w:pPr>
      <w:r>
        <w:rPr>
          <w:rFonts w:hint="eastAsia"/>
          <w:lang w:eastAsia="zh-CN"/>
        </w:rPr>
        <w:t>掌握实践</w:t>
      </w:r>
      <w:r>
        <w:rPr>
          <w:lang w:eastAsia="zh-CN"/>
        </w:rPr>
        <w:t>6的</w:t>
      </w:r>
      <w:r>
        <w:rPr>
          <w:rFonts w:hint="eastAsia"/>
          <w:lang w:eastAsia="zh-CN"/>
        </w:rPr>
        <w:t>算法</w:t>
      </w:r>
      <w:r>
        <w:rPr>
          <w:lang w:eastAsia="zh-CN"/>
        </w:rPr>
        <w:t>编写原理及调试方法</w:t>
      </w:r>
    </w:p>
    <w:p>
      <w:pPr>
        <w:pStyle w:val="17"/>
        <w:ind w:left="495" w:firstLine="0"/>
        <w:rPr>
          <w:rFonts w:hint="eastAsia"/>
          <w:lang w:eastAsia="zh-CN"/>
        </w:rPr>
      </w:pPr>
    </w:p>
    <w:p>
      <w:pPr>
        <w:pStyle w:val="17"/>
        <w:spacing w:before="60" w:after="60"/>
        <w:ind w:firstLine="0"/>
        <w:rPr>
          <w:rFonts w:hint="eastAsia"/>
          <w:b/>
          <w:lang w:eastAsia="zh-CN"/>
        </w:rPr>
      </w:pPr>
      <w:r>
        <w:rPr>
          <w:b/>
          <w:lang w:eastAsia="zh-CN"/>
        </w:rPr>
        <w:t>二、内容与</w:t>
      </w:r>
      <w:r>
        <w:rPr>
          <w:rFonts w:hint="eastAsia"/>
          <w:b/>
          <w:lang w:eastAsia="zh-CN"/>
        </w:rPr>
        <w:t>设计思想</w:t>
      </w:r>
    </w:p>
    <w:p>
      <w:pPr>
        <w:pStyle w:val="17"/>
        <w:numPr>
          <w:ilvl w:val="0"/>
          <w:numId w:val="13"/>
        </w:numPr>
        <w:spacing w:line="360" w:lineRule="auto"/>
        <w:rPr>
          <w:rFonts w:hint="eastAsia"/>
          <w:lang w:eastAsia="zh-CN"/>
        </w:rPr>
      </w:pPr>
      <w:r>
        <w:rPr>
          <w:rFonts w:hint="eastAsia"/>
          <w:lang w:eastAsia="zh-CN"/>
        </w:rPr>
        <w:t>下载</w:t>
      </w:r>
      <w:r>
        <w:rPr>
          <w:rFonts w:hint="eastAsia"/>
          <w:lang w:val="en-US" w:eastAsia="zh-CN"/>
        </w:rPr>
        <w:t>Matlab</w:t>
      </w:r>
      <w:r>
        <w:rPr>
          <w:rFonts w:hint="eastAsia"/>
          <w:lang w:eastAsia="zh-CN"/>
        </w:rPr>
        <w:t>软件并安装</w:t>
      </w:r>
      <w:r>
        <w:rPr>
          <w:lang w:eastAsia="zh-CN"/>
        </w:rPr>
        <w:t>软</w:t>
      </w:r>
      <w:r>
        <w:rPr>
          <w:rFonts w:hint="eastAsia"/>
          <w:lang w:eastAsia="zh-CN"/>
        </w:rPr>
        <w:t>件、</w:t>
      </w:r>
      <w:r>
        <w:rPr>
          <w:lang w:eastAsia="zh-CN"/>
        </w:rPr>
        <w:t>配置</w:t>
      </w:r>
      <w:r>
        <w:rPr>
          <w:rFonts w:hint="eastAsia"/>
          <w:lang w:eastAsia="zh-CN"/>
        </w:rPr>
        <w:t>环境</w:t>
      </w:r>
    </w:p>
    <w:p>
      <w:pPr>
        <w:pStyle w:val="17"/>
        <w:numPr>
          <w:ilvl w:val="0"/>
          <w:numId w:val="13"/>
        </w:numPr>
        <w:spacing w:line="360" w:lineRule="auto"/>
        <w:rPr>
          <w:rFonts w:hint="eastAsia"/>
          <w:lang w:eastAsia="zh-CN"/>
        </w:rPr>
      </w:pPr>
      <w:r>
        <w:rPr>
          <w:rFonts w:hint="eastAsia"/>
          <w:lang w:eastAsia="zh-CN"/>
        </w:rPr>
        <w:t>了解</w:t>
      </w:r>
      <w:r>
        <w:rPr>
          <w:rFonts w:hint="eastAsia" w:ascii="Times New Roman" w:hAnsi="Times New Roman" w:cs="Times New Roman"/>
          <w:lang w:val="en-US" w:eastAsia="zh-CN"/>
        </w:rPr>
        <w:t>智能图像分割</w:t>
      </w:r>
      <w:r>
        <w:rPr>
          <w:rFonts w:hint="eastAsia" w:ascii="Times New Roman" w:hAnsi="Times New Roman" w:cs="Times New Roman"/>
          <w:lang w:eastAsia="zh-CN"/>
        </w:rPr>
        <w:t>的设</w:t>
      </w:r>
      <w:r>
        <w:rPr>
          <w:lang w:eastAsia="zh-CN"/>
        </w:rPr>
        <w:t>计原理和基本思想</w:t>
      </w:r>
    </w:p>
    <w:p>
      <w:pPr>
        <w:pStyle w:val="17"/>
        <w:numPr>
          <w:ilvl w:val="0"/>
          <w:numId w:val="13"/>
        </w:numPr>
        <w:spacing w:line="360" w:lineRule="auto"/>
        <w:rPr>
          <w:rFonts w:hint="eastAsia"/>
          <w:lang w:eastAsia="zh-CN"/>
        </w:rPr>
      </w:pPr>
      <w:r>
        <w:rPr>
          <w:rFonts w:hint="eastAsia"/>
          <w:lang w:eastAsia="zh-CN"/>
        </w:rPr>
        <w:t>练习</w:t>
      </w:r>
      <w:r>
        <w:rPr>
          <w:rFonts w:hint="eastAsia"/>
          <w:lang w:val="en-US" w:eastAsia="zh-CN"/>
        </w:rPr>
        <w:t>深度学习</w:t>
      </w:r>
      <w:r>
        <w:rPr>
          <w:rFonts w:hint="eastAsia"/>
          <w:lang w:eastAsia="zh-CN"/>
        </w:rPr>
        <w:t>程序</w:t>
      </w:r>
      <w:r>
        <w:rPr>
          <w:lang w:eastAsia="zh-CN"/>
        </w:rPr>
        <w:t>设计</w:t>
      </w:r>
      <w:r>
        <w:rPr>
          <w:rFonts w:hint="eastAsia"/>
          <w:lang w:eastAsia="zh-CN"/>
        </w:rPr>
        <w:t>的方法</w:t>
      </w:r>
      <w:r>
        <w:rPr>
          <w:lang w:eastAsia="zh-CN"/>
        </w:rPr>
        <w:t>，</w:t>
      </w:r>
      <w:r>
        <w:rPr>
          <w:rFonts w:hint="eastAsia"/>
          <w:lang w:eastAsia="zh-CN"/>
        </w:rPr>
        <w:t>实现</w:t>
      </w:r>
      <w:r>
        <w:rPr>
          <w:rFonts w:hint="eastAsia" w:ascii="Times New Roman" w:hAnsi="Times New Roman" w:cs="Times New Roman"/>
          <w:lang w:val="en-US" w:eastAsia="zh-CN"/>
        </w:rPr>
        <w:t>智能图像分割</w:t>
      </w:r>
      <w:r>
        <w:rPr>
          <w:rFonts w:hint="eastAsia"/>
          <w:lang w:eastAsia="zh-CN"/>
        </w:rPr>
        <w:t>功能</w:t>
      </w:r>
    </w:p>
    <w:p>
      <w:pPr>
        <w:pStyle w:val="17"/>
        <w:spacing w:before="60" w:after="60"/>
        <w:ind w:firstLine="0"/>
        <w:rPr>
          <w:rFonts w:hint="eastAsia"/>
          <w:b/>
          <w:lang w:eastAsia="zh-CN"/>
        </w:rPr>
      </w:pPr>
    </w:p>
    <w:p>
      <w:pPr>
        <w:pStyle w:val="17"/>
        <w:spacing w:before="60" w:after="60"/>
        <w:ind w:firstLine="0"/>
        <w:rPr>
          <w:b/>
          <w:lang w:eastAsia="zh-CN"/>
        </w:rPr>
      </w:pPr>
      <w:r>
        <w:rPr>
          <w:b/>
          <w:lang w:eastAsia="zh-CN"/>
        </w:rPr>
        <w:t>三、</w:t>
      </w:r>
      <w:r>
        <w:rPr>
          <w:rFonts w:hint="eastAsia"/>
          <w:b/>
          <w:lang w:eastAsia="zh-CN"/>
        </w:rPr>
        <w:t>使</w:t>
      </w:r>
      <w:r>
        <w:rPr>
          <w:b/>
          <w:lang w:eastAsia="zh-CN"/>
        </w:rPr>
        <w:t>用环境</w:t>
      </w:r>
    </w:p>
    <w:p>
      <w:pPr>
        <w:pStyle w:val="17"/>
        <w:rPr>
          <w:rFonts w:hint="eastAsia"/>
          <w:lang w:val="pt-BR" w:eastAsia="zh-CN"/>
        </w:rPr>
      </w:pPr>
      <w:r>
        <w:rPr>
          <w:rFonts w:hint="eastAsia"/>
          <w:lang w:val="en-US" w:eastAsia="zh-CN"/>
        </w:rPr>
        <w:t>Matlab</w:t>
      </w:r>
      <w:r>
        <w:rPr>
          <w:rFonts w:hint="eastAsia"/>
          <w:lang w:val="pt-BR" w:eastAsia="zh-CN"/>
        </w:rPr>
        <w:t>软件，</w:t>
      </w:r>
      <w:r>
        <w:rPr>
          <w:rFonts w:hint="eastAsia"/>
          <w:lang w:val="en-US" w:eastAsia="zh-CN"/>
        </w:rPr>
        <w:t>Win10</w:t>
      </w:r>
      <w:r>
        <w:rPr>
          <w:lang w:val="pt-BR" w:eastAsia="zh-CN"/>
        </w:rPr>
        <w:t>操作系统环境</w:t>
      </w:r>
    </w:p>
    <w:p>
      <w:pPr>
        <w:pStyle w:val="17"/>
        <w:rPr>
          <w:rFonts w:hint="eastAsia"/>
          <w:lang w:eastAsia="zh-CN"/>
        </w:rPr>
      </w:pPr>
    </w:p>
    <w:p>
      <w:pPr>
        <w:spacing w:before="60" w:after="60"/>
        <w:rPr>
          <w:rFonts w:hint="eastAsia" w:ascii="Times New Roman" w:hAnsi="Times New Roman" w:eastAsia="宋体" w:cs="Times New Roman"/>
          <w:b/>
          <w:lang w:eastAsia="zh-CN"/>
        </w:rPr>
      </w:pPr>
      <w:r>
        <w:rPr>
          <w:rFonts w:hint="eastAsia" w:ascii="Times New Roman" w:hAnsi="Times New Roman" w:eastAsia="宋体" w:cs="Times New Roman"/>
          <w:b/>
          <w:lang w:eastAsia="zh-CN"/>
        </w:rPr>
        <w:t>四</w:t>
      </w:r>
      <w:r>
        <w:rPr>
          <w:rFonts w:ascii="Times New Roman" w:hAnsi="Times New Roman" w:eastAsia="宋体" w:cs="Times New Roman"/>
          <w:b/>
          <w:lang w:eastAsia="zh-CN"/>
        </w:rPr>
        <w:t>、</w:t>
      </w:r>
      <w:r>
        <w:rPr>
          <w:rFonts w:hint="eastAsia" w:ascii="Times New Roman" w:hAnsi="Times New Roman" w:eastAsia="宋体" w:cs="Times New Roman"/>
          <w:b/>
        </w:rPr>
        <w:t>实验过程与分析</w:t>
      </w:r>
      <w:r>
        <w:rPr>
          <w:rFonts w:hint="eastAsia" w:ascii="Times New Roman" w:hAnsi="Times New Roman" w:eastAsia="宋体" w:cs="Times New Roman"/>
          <w:b/>
          <w:lang w:eastAsia="zh-CN"/>
        </w:rPr>
        <w:t>、调试过程</w:t>
      </w:r>
    </w:p>
    <w:p>
      <w:pPr>
        <w:spacing w:before="60" w:after="60"/>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本次实验使用了模糊C均值算法（FCM），参考了matlab网站上的代码。</w:t>
      </w:r>
    </w:p>
    <w:p>
      <w:pPr>
        <w:spacing w:before="60" w:after="60"/>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模糊c-均值聚类算法 fuzzy c-means algorithm (FCMA)或称（FCM）。在众多模糊</w:t>
      </w:r>
      <w:r>
        <w:rPr>
          <w:rFonts w:hint="default" w:ascii="Times New Roman" w:hAnsi="Times New Roman" w:eastAsia="宋体" w:cs="Times New Roman"/>
          <w:kern w:val="0"/>
          <w:sz w:val="24"/>
          <w:szCs w:val="24"/>
          <w:lang w:val="en-US" w:eastAsia="zh-CN" w:bidi="ar-SA"/>
        </w:rPr>
        <w:fldChar w:fldCharType="begin"/>
      </w:r>
      <w:r>
        <w:rPr>
          <w:rFonts w:hint="default" w:ascii="Times New Roman" w:hAnsi="Times New Roman" w:eastAsia="宋体" w:cs="Times New Roman"/>
          <w:kern w:val="0"/>
          <w:sz w:val="24"/>
          <w:szCs w:val="24"/>
          <w:lang w:val="en-US" w:eastAsia="zh-CN" w:bidi="ar-SA"/>
        </w:rPr>
        <w:instrText xml:space="preserve"> HYPERLINK "https://baike.baidu.com/item/%E8%81%9A%E7%B1%BB%E7%AE%97%E6%B3%95" \t "https://baike.baidu.com/item/%E6%A8%A1%E7%B3%8Ac-%E5%9D%87%E5%80%BC%E8%81%9A%E7%B1%BB%E7%AE%97%E6%B3%95/_blank" </w:instrText>
      </w:r>
      <w:r>
        <w:rPr>
          <w:rFonts w:hint="default" w:ascii="Times New Roman" w:hAnsi="Times New Roman" w:eastAsia="宋体" w:cs="Times New Roman"/>
          <w:kern w:val="0"/>
          <w:sz w:val="24"/>
          <w:szCs w:val="24"/>
          <w:lang w:val="en-US" w:eastAsia="zh-CN" w:bidi="ar-SA"/>
        </w:rPr>
        <w:fldChar w:fldCharType="separate"/>
      </w:r>
      <w:r>
        <w:rPr>
          <w:rFonts w:hint="default" w:ascii="Times New Roman" w:hAnsi="Times New Roman" w:eastAsia="宋体" w:cs="Times New Roman"/>
          <w:kern w:val="0"/>
          <w:sz w:val="24"/>
          <w:szCs w:val="24"/>
          <w:lang w:val="en-US" w:eastAsia="zh-CN" w:bidi="ar-SA"/>
        </w:rPr>
        <w:t>聚类算法</w:t>
      </w:r>
      <w:r>
        <w:rPr>
          <w:rFonts w:hint="default" w:ascii="Times New Roman" w:hAnsi="Times New Roman" w:eastAsia="宋体" w:cs="Times New Roman"/>
          <w:kern w:val="0"/>
          <w:sz w:val="24"/>
          <w:szCs w:val="24"/>
          <w:lang w:val="en-US" w:eastAsia="zh-CN" w:bidi="ar-SA"/>
        </w:rPr>
        <w:fldChar w:fldCharType="end"/>
      </w:r>
      <w:r>
        <w:rPr>
          <w:rFonts w:hint="default" w:ascii="Times New Roman" w:hAnsi="Times New Roman" w:eastAsia="宋体" w:cs="Times New Roman"/>
          <w:kern w:val="0"/>
          <w:sz w:val="24"/>
          <w:szCs w:val="24"/>
          <w:lang w:val="en-US" w:eastAsia="zh-CN" w:bidi="ar-SA"/>
        </w:rPr>
        <w:t>中，模糊C-均值（ FCM） 算法应用最广泛且较成功，它通过优化</w:t>
      </w:r>
      <w:r>
        <w:rPr>
          <w:rFonts w:hint="default" w:ascii="Times New Roman" w:hAnsi="Times New Roman" w:eastAsia="宋体" w:cs="Times New Roman"/>
          <w:kern w:val="0"/>
          <w:sz w:val="24"/>
          <w:szCs w:val="24"/>
          <w:lang w:val="en-US" w:eastAsia="zh-CN" w:bidi="ar-SA"/>
        </w:rPr>
        <w:fldChar w:fldCharType="begin"/>
      </w:r>
      <w:r>
        <w:rPr>
          <w:rFonts w:hint="default" w:ascii="Times New Roman" w:hAnsi="Times New Roman" w:eastAsia="宋体" w:cs="Times New Roman"/>
          <w:kern w:val="0"/>
          <w:sz w:val="24"/>
          <w:szCs w:val="24"/>
          <w:lang w:val="en-US" w:eastAsia="zh-CN" w:bidi="ar-SA"/>
        </w:rPr>
        <w:instrText xml:space="preserve"> HYPERLINK "https://baike.baidu.com/item/%E7%9B%AE%E6%A0%87%E5%87%BD%E6%95%B0/10829077" \t "https://baike.baidu.com/item/%E6%A8%A1%E7%B3%8Ac-%E5%9D%87%E5%80%BC%E8%81%9A%E7%B1%BB%E7%AE%97%E6%B3%95/_blank" </w:instrText>
      </w:r>
      <w:r>
        <w:rPr>
          <w:rFonts w:hint="default" w:ascii="Times New Roman" w:hAnsi="Times New Roman" w:eastAsia="宋体" w:cs="Times New Roman"/>
          <w:kern w:val="0"/>
          <w:sz w:val="24"/>
          <w:szCs w:val="24"/>
          <w:lang w:val="en-US" w:eastAsia="zh-CN" w:bidi="ar-SA"/>
        </w:rPr>
        <w:fldChar w:fldCharType="separate"/>
      </w:r>
      <w:r>
        <w:rPr>
          <w:rFonts w:hint="default" w:ascii="Times New Roman" w:hAnsi="Times New Roman" w:eastAsia="宋体" w:cs="Times New Roman"/>
          <w:kern w:val="0"/>
          <w:sz w:val="24"/>
          <w:szCs w:val="24"/>
          <w:lang w:val="en-US" w:eastAsia="zh-CN" w:bidi="ar-SA"/>
        </w:rPr>
        <w:t>目标函数</w:t>
      </w:r>
      <w:r>
        <w:rPr>
          <w:rFonts w:hint="default" w:ascii="Times New Roman" w:hAnsi="Times New Roman" w:eastAsia="宋体" w:cs="Times New Roman"/>
          <w:kern w:val="0"/>
          <w:sz w:val="24"/>
          <w:szCs w:val="24"/>
          <w:lang w:val="en-US" w:eastAsia="zh-CN" w:bidi="ar-SA"/>
        </w:rPr>
        <w:fldChar w:fldCharType="end"/>
      </w:r>
      <w:r>
        <w:rPr>
          <w:rFonts w:hint="default" w:ascii="Times New Roman" w:hAnsi="Times New Roman" w:eastAsia="宋体" w:cs="Times New Roman"/>
          <w:kern w:val="0"/>
          <w:sz w:val="24"/>
          <w:szCs w:val="24"/>
          <w:lang w:val="en-US" w:eastAsia="zh-CN" w:bidi="ar-SA"/>
        </w:rPr>
        <w:t>得到每个样本点对所有类中心的隶属度，从而决定样本点的类属以达到自动对样本数据进行分类的目的。</w:t>
      </w:r>
    </w:p>
    <w:p>
      <w:pPr>
        <w:spacing w:before="60" w:after="60"/>
        <w:rPr>
          <w:rFonts w:hint="default" w:ascii="Times New Roman" w:hAnsi="Times New Roman" w:eastAsia="宋体" w:cs="Times New Roman"/>
          <w:kern w:val="0"/>
          <w:sz w:val="24"/>
          <w:szCs w:val="24"/>
          <w:lang w:val="en-US" w:eastAsia="zh-CN" w:bidi="ar-SA"/>
        </w:rPr>
      </w:pPr>
      <w:r>
        <w:drawing>
          <wp:inline distT="0" distB="0" distL="114300" distR="114300">
            <wp:extent cx="5272405" cy="3932555"/>
            <wp:effectExtent l="0" t="0" r="635" b="1460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37"/>
                    <a:stretch>
                      <a:fillRect/>
                    </a:stretch>
                  </pic:blipFill>
                  <pic:spPr>
                    <a:xfrm>
                      <a:off x="0" y="0"/>
                      <a:ext cx="5272405" cy="3932555"/>
                    </a:xfrm>
                    <a:prstGeom prst="rect">
                      <a:avLst/>
                    </a:prstGeom>
                    <a:noFill/>
                    <a:ln>
                      <a:noFill/>
                    </a:ln>
                  </pic:spPr>
                </pic:pic>
              </a:graphicData>
            </a:graphic>
          </wp:inline>
        </w:drawing>
      </w:r>
    </w:p>
    <w:p>
      <w:pPr>
        <w:spacing w:before="60" w:after="60"/>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假设</w:t>
      </w:r>
      <w:r>
        <w:rPr>
          <w:rFonts w:hint="default" w:ascii="Times New Roman" w:hAnsi="Times New Roman" w:eastAsia="宋体" w:cs="Times New Roman"/>
          <w:kern w:val="0"/>
          <w:sz w:val="24"/>
          <w:szCs w:val="24"/>
          <w:lang w:val="en-US" w:eastAsia="zh-CN" w:bidi="ar-SA"/>
        </w:rPr>
        <w:fldChar w:fldCharType="begin"/>
      </w:r>
      <w:r>
        <w:rPr>
          <w:rFonts w:hint="default" w:ascii="Times New Roman" w:hAnsi="Times New Roman" w:eastAsia="宋体" w:cs="Times New Roman"/>
          <w:kern w:val="0"/>
          <w:sz w:val="24"/>
          <w:szCs w:val="24"/>
          <w:lang w:val="en-US" w:eastAsia="zh-CN" w:bidi="ar-SA"/>
        </w:rPr>
        <w:instrText xml:space="preserve"> HYPERLINK "https://baike.baidu.com/item/%E6%A0%B7%E6%9C%AC" \t "https://baike.baidu.com/item/%E6%A8%A1%E7%B3%8Ac-%E5%9D%87%E5%80%BC%E8%81%9A%E7%B1%BB%E7%AE%97%E6%B3%95/_blank" </w:instrText>
      </w:r>
      <w:r>
        <w:rPr>
          <w:rFonts w:hint="default" w:ascii="Times New Roman" w:hAnsi="Times New Roman" w:eastAsia="宋体" w:cs="Times New Roman"/>
          <w:kern w:val="0"/>
          <w:sz w:val="24"/>
          <w:szCs w:val="24"/>
          <w:lang w:val="en-US" w:eastAsia="zh-CN" w:bidi="ar-SA"/>
        </w:rPr>
        <w:fldChar w:fldCharType="separate"/>
      </w:r>
      <w:r>
        <w:rPr>
          <w:rFonts w:hint="default" w:ascii="Times New Roman" w:hAnsi="Times New Roman" w:eastAsia="宋体" w:cs="Times New Roman"/>
          <w:kern w:val="0"/>
          <w:sz w:val="24"/>
          <w:szCs w:val="24"/>
          <w:lang w:val="en-US" w:eastAsia="zh-CN" w:bidi="ar-SA"/>
        </w:rPr>
        <w:t>样本</w:t>
      </w:r>
      <w:r>
        <w:rPr>
          <w:rFonts w:hint="default" w:ascii="Times New Roman" w:hAnsi="Times New Roman" w:eastAsia="宋体" w:cs="Times New Roman"/>
          <w:kern w:val="0"/>
          <w:sz w:val="24"/>
          <w:szCs w:val="24"/>
          <w:lang w:val="en-US" w:eastAsia="zh-CN" w:bidi="ar-SA"/>
        </w:rPr>
        <w:fldChar w:fldCharType="end"/>
      </w:r>
      <w:r>
        <w:rPr>
          <w:rFonts w:hint="default" w:ascii="Times New Roman" w:hAnsi="Times New Roman" w:eastAsia="宋体" w:cs="Times New Roman"/>
          <w:kern w:val="0"/>
          <w:sz w:val="24"/>
          <w:szCs w:val="24"/>
          <w:lang w:val="en-US" w:eastAsia="zh-CN" w:bidi="ar-SA"/>
        </w:rPr>
        <w:t>集合为X={x1 ，x2 ，…，xn }，将其分成c 个模糊组，并求每组的聚类中心cj （ j=1，2，…，C） ，使目标函数达到最小。</w:t>
      </w:r>
    </w:p>
    <w:p>
      <w:pPr>
        <w:spacing w:before="60" w:after="60"/>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下面是主函数实现</w:t>
      </w:r>
    </w:p>
    <w:p>
      <w:pPr>
        <w:spacing w:before="60" w:after="60"/>
        <w:ind w:firstLine="420" w:firstLineChars="0"/>
      </w:pPr>
      <w:r>
        <w:drawing>
          <wp:inline distT="0" distB="0" distL="114300" distR="114300">
            <wp:extent cx="3657600" cy="2697480"/>
            <wp:effectExtent l="0" t="0" r="0"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38"/>
                    <a:stretch>
                      <a:fillRect/>
                    </a:stretch>
                  </pic:blipFill>
                  <pic:spPr>
                    <a:xfrm>
                      <a:off x="0" y="0"/>
                      <a:ext cx="3657600" cy="2697480"/>
                    </a:xfrm>
                    <a:prstGeom prst="rect">
                      <a:avLst/>
                    </a:prstGeom>
                    <a:noFill/>
                    <a:ln>
                      <a:noFill/>
                    </a:ln>
                  </pic:spPr>
                </pic:pic>
              </a:graphicData>
            </a:graphic>
          </wp:inline>
        </w:drawing>
      </w:r>
    </w:p>
    <w:p>
      <w:pPr>
        <w:spacing w:before="60" w:after="60"/>
        <w:ind w:firstLine="420" w:firstLineChars="0"/>
        <w:rPr>
          <w:rFonts w:hint="eastAsia"/>
          <w:lang w:val="en-US" w:eastAsia="zh-CN"/>
        </w:rPr>
      </w:pPr>
      <w:r>
        <w:rPr>
          <w:rFonts w:hint="eastAsia"/>
          <w:lang w:val="en-US" w:eastAsia="zh-CN"/>
        </w:rPr>
        <w:t>最后得到的结果如下：</w:t>
      </w:r>
    </w:p>
    <w:p>
      <w:pPr>
        <w:spacing w:before="60" w:after="60"/>
        <w:ind w:firstLine="420" w:firstLineChars="0"/>
        <w:rPr>
          <w:rFonts w:hint="default"/>
          <w:lang w:val="en-US" w:eastAsia="zh-CN"/>
        </w:rPr>
      </w:pPr>
      <w:r>
        <w:rPr>
          <w:rFonts w:hint="default"/>
          <w:lang w:val="en-US" w:eastAsia="zh-CN"/>
        </w:rPr>
        <w:drawing>
          <wp:inline distT="0" distB="0" distL="114300" distR="114300">
            <wp:extent cx="5267960" cy="3582670"/>
            <wp:effectExtent l="0" t="0" r="5080" b="13970"/>
            <wp:docPr id="26" name="图片 13" descr="SFFCM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SFFCM_Results"/>
                    <pic:cNvPicPr>
                      <a:picLocks noChangeAspect="1"/>
                    </pic:cNvPicPr>
                  </pic:nvPicPr>
                  <pic:blipFill>
                    <a:blip r:embed="rId39"/>
                    <a:stretch>
                      <a:fillRect/>
                    </a:stretch>
                  </pic:blipFill>
                  <pic:spPr>
                    <a:xfrm>
                      <a:off x="0" y="0"/>
                      <a:ext cx="5267960" cy="3582670"/>
                    </a:xfrm>
                    <a:prstGeom prst="rect">
                      <a:avLst/>
                    </a:prstGeom>
                    <a:noFill/>
                    <a:ln>
                      <a:noFill/>
                    </a:ln>
                  </pic:spPr>
                </pic:pic>
              </a:graphicData>
            </a:graphic>
          </wp:inline>
        </w:drawing>
      </w:r>
    </w:p>
    <w:p>
      <w:pPr>
        <w:spacing w:before="60" w:after="60"/>
        <w:ind w:firstLine="420" w:firstLineChars="0"/>
        <w:rPr>
          <w:rFonts w:hint="eastAsia"/>
          <w:lang w:val="en-US" w:eastAsia="zh-CN"/>
        </w:rPr>
      </w:pPr>
      <w:r>
        <w:rPr>
          <w:rFonts w:hint="eastAsia"/>
          <w:lang w:val="en-US" w:eastAsia="zh-CN"/>
        </w:rPr>
        <w:t>这个算法不够稳定，在我试验多次之后发现，有的时候对于海星的图片，他识别不出来海星的形状。</w:t>
      </w:r>
    </w:p>
    <w:p>
      <w:pPr>
        <w:spacing w:before="60" w:after="60"/>
        <w:ind w:firstLine="420" w:firstLineChars="0"/>
        <w:rPr>
          <w:rFonts w:hint="default"/>
          <w:lang w:val="en-US" w:eastAsia="zh-CN"/>
        </w:rPr>
      </w:pPr>
      <w:r>
        <w:rPr>
          <w:rFonts w:hint="default"/>
          <w:lang w:val="en-US" w:eastAsia="zh-CN"/>
        </w:rPr>
        <w:t>FCM算法步骤</w:t>
      </w:r>
    </w:p>
    <w:p>
      <w:pPr>
        <w:numPr>
          <w:ilvl w:val="0"/>
          <w:numId w:val="15"/>
        </w:numPr>
        <w:spacing w:before="60" w:after="60"/>
        <w:ind w:left="425" w:leftChars="0" w:hanging="425" w:firstLineChars="0"/>
        <w:rPr>
          <w:rFonts w:hint="default"/>
          <w:lang w:val="en-US" w:eastAsia="zh-CN"/>
        </w:rPr>
      </w:pPr>
      <w:r>
        <w:rPr>
          <w:rFonts w:hint="default"/>
          <w:lang w:val="en-US" w:eastAsia="zh-CN"/>
        </w:rPr>
        <w:t>用值0,1之间的随机数初始化隶属度矩阵。</w:t>
      </w:r>
    </w:p>
    <w:p>
      <w:pPr>
        <w:numPr>
          <w:ilvl w:val="0"/>
          <w:numId w:val="15"/>
        </w:numPr>
        <w:spacing w:before="60" w:after="60"/>
        <w:ind w:left="425" w:leftChars="0" w:hanging="425" w:firstLineChars="0"/>
        <w:rPr>
          <w:rFonts w:hint="default"/>
          <w:lang w:val="en-US" w:eastAsia="zh-CN"/>
        </w:rPr>
      </w:pPr>
      <w:r>
        <w:rPr>
          <w:rFonts w:hint="default"/>
          <w:lang w:val="en-US" w:eastAsia="zh-CN"/>
        </w:rPr>
        <w:t>计算各聚类中心</w:t>
      </w:r>
    </w:p>
    <w:p>
      <w:pPr>
        <w:numPr>
          <w:ilvl w:val="0"/>
          <w:numId w:val="15"/>
        </w:numPr>
        <w:spacing w:before="60" w:after="60"/>
        <w:ind w:left="425" w:leftChars="0" w:hanging="425" w:firstLineChars="0"/>
        <w:rPr>
          <w:rFonts w:hint="default"/>
          <w:lang w:val="en-US" w:eastAsia="zh-CN"/>
        </w:rPr>
      </w:pPr>
      <w:r>
        <w:rPr>
          <w:rFonts w:hint="default"/>
          <w:lang w:val="en-US" w:eastAsia="zh-CN"/>
        </w:rPr>
        <w:t>计算价值函数，如果它小于某个确定的阈值，或它相对上次价值函数值得改变量小于某个阈值，则算法停止。</w:t>
      </w:r>
    </w:p>
    <w:p>
      <w:pPr>
        <w:numPr>
          <w:ilvl w:val="0"/>
          <w:numId w:val="15"/>
        </w:numPr>
        <w:spacing w:before="60" w:after="60"/>
        <w:ind w:left="425" w:leftChars="0" w:hanging="425" w:firstLineChars="0"/>
        <w:rPr>
          <w:rFonts w:hint="default"/>
          <w:lang w:val="en-US" w:eastAsia="zh-CN"/>
        </w:rPr>
      </w:pPr>
      <w:r>
        <w:rPr>
          <w:rFonts w:hint="default"/>
          <w:lang w:val="en-US" w:eastAsia="zh-CN"/>
        </w:rPr>
        <w:t>计算新的隶属度矩阵，返回步骤（2）。</w:t>
      </w:r>
    </w:p>
    <w:p>
      <w:pPr>
        <w:spacing w:before="60" w:after="60"/>
        <w:ind w:firstLine="420" w:firstLineChars="0"/>
        <w:rPr>
          <w:rFonts w:hint="default"/>
          <w:lang w:val="en-US" w:eastAsia="zh-CN"/>
        </w:rPr>
      </w:pPr>
      <w:r>
        <w:rPr>
          <w:rFonts w:hint="default"/>
          <w:lang w:val="en-US" w:eastAsia="zh-CN"/>
        </w:rPr>
        <w:t>上述算法也可以先初始化聚类中心，然后再执行迭代过程。由于不能确保FCM收敛于一个最优解。算法的性能依赖于初始聚类中心。因此，我们要么用另外的快速算法确定初始聚类中心，要么每次用不同的初始聚类中心启动该算法，多次运行FCM。</w:t>
      </w:r>
    </w:p>
    <w:p>
      <w:pPr>
        <w:spacing w:before="60" w:after="60"/>
        <w:ind w:firstLine="420" w:firstLineChars="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"https://img-blog.csdn.net/20150214114041104"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95925" cy="6581775"/>
            <wp:effectExtent l="0" t="0" r="5715" b="1905"/>
            <wp:docPr id="2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descr="IMG_256"/>
                    <pic:cNvPicPr>
                      <a:picLocks noChangeAspect="1"/>
                    </pic:cNvPicPr>
                  </pic:nvPicPr>
                  <pic:blipFill>
                    <a:blip r:embed="rId40"/>
                    <a:stretch>
                      <a:fillRect/>
                    </a:stretch>
                  </pic:blipFill>
                  <pic:spPr>
                    <a:xfrm>
                      <a:off x="0" y="0"/>
                      <a:ext cx="5495925" cy="6581775"/>
                    </a:xfrm>
                    <a:prstGeom prst="rect">
                      <a:avLst/>
                    </a:prstGeom>
                    <a:noFill/>
                    <a:ln>
                      <a:noFill/>
                    </a:ln>
                  </pic:spPr>
                </pic:pic>
              </a:graphicData>
            </a:graphic>
          </wp:inline>
        </w:drawing>
      </w:r>
      <w:r>
        <w:rPr>
          <w:rFonts w:ascii="宋体" w:hAnsi="宋体" w:eastAsia="宋体" w:cs="宋体"/>
          <w:sz w:val="24"/>
          <w:szCs w:val="24"/>
        </w:rPr>
        <w:fldChar w:fldCharType="end"/>
      </w:r>
    </w:p>
    <w:p>
      <w:pPr>
        <w:spacing w:before="60" w:after="60"/>
        <w:rPr>
          <w:rFonts w:hint="eastAsia"/>
          <w:b/>
        </w:rPr>
      </w:pPr>
      <w:r>
        <w:rPr>
          <w:rFonts w:hint="eastAsia"/>
          <w:b/>
        </w:rPr>
        <w:t>五、</w:t>
      </w:r>
      <w:r>
        <w:rPr>
          <w:b/>
        </w:rPr>
        <w:t>实验总结</w:t>
      </w:r>
    </w:p>
    <w:p>
      <w:pPr>
        <w:spacing w:before="60" w:after="60"/>
        <w:rPr>
          <w:rFonts w:hint="default" w:ascii="Times New Roman" w:hAnsi="Times New Roman" w:eastAsia="宋体" w:cs="Times New Roman"/>
          <w:kern w:val="0"/>
          <w:sz w:val="24"/>
          <w:szCs w:val="24"/>
          <w:lang w:val="en-US" w:eastAsia="zh-CN" w:bidi="ar-SA"/>
        </w:rPr>
      </w:pPr>
      <w:r>
        <w:rPr>
          <w:rFonts w:hint="eastAsia"/>
          <w:b/>
        </w:rPr>
        <w:t xml:space="preserve">     </w:t>
      </w:r>
      <w:r>
        <w:rPr>
          <w:rFonts w:hint="eastAsia" w:ascii="Times New Roman" w:hAnsi="Times New Roman" w:eastAsia="宋体" w:cs="Times New Roman"/>
          <w:kern w:val="0"/>
          <w:sz w:val="24"/>
          <w:szCs w:val="24"/>
          <w:lang w:val="en-US" w:eastAsia="zh-CN" w:bidi="ar-SA"/>
        </w:rPr>
        <w:t xml:space="preserve"> 本次实验用了FCM算法实现了图像分割。</w:t>
      </w:r>
    </w:p>
    <w:p>
      <w:pPr>
        <w:pStyle w:val="8"/>
        <w:spacing w:line="372" w:lineRule="auto"/>
        <w:ind w:left="120" w:right="417" w:firstLine="1111"/>
      </w:pPr>
    </w:p>
    <w:sectPr>
      <w:pgSz w:w="11910" w:h="16840"/>
      <w:pgMar w:top="1380" w:right="1380" w:bottom="1180" w:left="1680" w:header="0" w:footer="99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Arial Unicode MS">
    <w:altName w:val="Arial"/>
    <w:panose1 w:val="020B0604020202020204"/>
    <w:charset w:val="00"/>
    <w:family w:val="roman"/>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49" o:spid="_x0000_s2049" o:spt="202" type="#_x0000_t202" style="position:absolute;left:0pt;margin-left:293.4pt;margin-top:781.2pt;height:12pt;width:8.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2</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0" o:spid="_x0000_s2050" o:spt="202" type="#_x0000_t202" style="position:absolute;left:0pt;margin-left:291.15pt;margin-top:781.2pt;height:12pt;width:13.1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2"/>
                  <w:ind w:left="40" w:right="0" w:firstLine="0"/>
                  <w:jc w:val="left"/>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4FA36"/>
    <w:multiLevelType w:val="singleLevel"/>
    <w:tmpl w:val="8134FA36"/>
    <w:lvl w:ilvl="0" w:tentative="0">
      <w:start w:val="1"/>
      <w:numFmt w:val="decimal"/>
      <w:lvlText w:val="(%1)"/>
      <w:lvlJc w:val="left"/>
      <w:pPr>
        <w:ind w:left="425" w:hanging="425"/>
      </w:pPr>
      <w:rPr>
        <w:rFonts w:hint="default"/>
      </w:rPr>
    </w:lvl>
  </w:abstractNum>
  <w:abstractNum w:abstractNumId="1">
    <w:nsid w:val="B5E306ED"/>
    <w:multiLevelType w:val="multilevel"/>
    <w:tmpl w:val="B5E306ED"/>
    <w:lvl w:ilvl="0" w:tentative="0">
      <w:start w:val="1"/>
      <w:numFmt w:val="decimal"/>
      <w:lvlText w:val="%1."/>
      <w:lvlJc w:val="left"/>
      <w:pPr>
        <w:ind w:left="432" w:hanging="312"/>
        <w:jc w:val="left"/>
      </w:pPr>
      <w:rPr>
        <w:rFonts w:hint="default" w:ascii="宋体" w:hAnsi="宋体" w:eastAsia="宋体" w:cs="宋体"/>
        <w:b/>
        <w:bCs/>
        <w:spacing w:val="0"/>
        <w:w w:val="99"/>
        <w:sz w:val="24"/>
        <w:szCs w:val="24"/>
        <w:lang w:val="zh-CN" w:eastAsia="zh-CN" w:bidi="zh-CN"/>
      </w:rPr>
    </w:lvl>
    <w:lvl w:ilvl="1" w:tentative="0">
      <w:start w:val="1"/>
      <w:numFmt w:val="decimal"/>
      <w:lvlText w:val="%2)"/>
      <w:lvlJc w:val="left"/>
      <w:pPr>
        <w:ind w:left="974" w:hanging="360"/>
        <w:jc w:val="left"/>
      </w:pPr>
      <w:rPr>
        <w:rFonts w:hint="default" w:ascii="Times New Roman" w:hAnsi="Times New Roman" w:eastAsia="Times New Roman" w:cs="Times New Roman"/>
        <w:spacing w:val="-60"/>
        <w:w w:val="100"/>
        <w:sz w:val="24"/>
        <w:szCs w:val="24"/>
        <w:lang w:val="zh-CN" w:eastAsia="zh-CN" w:bidi="zh-CN"/>
      </w:rPr>
    </w:lvl>
    <w:lvl w:ilvl="2" w:tentative="0">
      <w:start w:val="0"/>
      <w:numFmt w:val="bullet"/>
      <w:lvlText w:val="•"/>
      <w:lvlJc w:val="left"/>
      <w:pPr>
        <w:ind w:left="1854" w:hanging="360"/>
      </w:pPr>
      <w:rPr>
        <w:rFonts w:hint="default"/>
        <w:lang w:val="zh-CN" w:eastAsia="zh-CN" w:bidi="zh-CN"/>
      </w:rPr>
    </w:lvl>
    <w:lvl w:ilvl="3" w:tentative="0">
      <w:start w:val="0"/>
      <w:numFmt w:val="bullet"/>
      <w:lvlText w:val="•"/>
      <w:lvlJc w:val="left"/>
      <w:pPr>
        <w:ind w:left="2728" w:hanging="360"/>
      </w:pPr>
      <w:rPr>
        <w:rFonts w:hint="default"/>
        <w:lang w:val="zh-CN" w:eastAsia="zh-CN" w:bidi="zh-CN"/>
      </w:rPr>
    </w:lvl>
    <w:lvl w:ilvl="4" w:tentative="0">
      <w:start w:val="0"/>
      <w:numFmt w:val="bullet"/>
      <w:lvlText w:val="•"/>
      <w:lvlJc w:val="left"/>
      <w:pPr>
        <w:ind w:left="3602" w:hanging="360"/>
      </w:pPr>
      <w:rPr>
        <w:rFonts w:hint="default"/>
        <w:lang w:val="zh-CN" w:eastAsia="zh-CN" w:bidi="zh-CN"/>
      </w:rPr>
    </w:lvl>
    <w:lvl w:ilvl="5" w:tentative="0">
      <w:start w:val="0"/>
      <w:numFmt w:val="bullet"/>
      <w:lvlText w:val="•"/>
      <w:lvlJc w:val="left"/>
      <w:pPr>
        <w:ind w:left="4476" w:hanging="360"/>
      </w:pPr>
      <w:rPr>
        <w:rFonts w:hint="default"/>
        <w:lang w:val="zh-CN" w:eastAsia="zh-CN" w:bidi="zh-CN"/>
      </w:rPr>
    </w:lvl>
    <w:lvl w:ilvl="6" w:tentative="0">
      <w:start w:val="0"/>
      <w:numFmt w:val="bullet"/>
      <w:lvlText w:val="•"/>
      <w:lvlJc w:val="left"/>
      <w:pPr>
        <w:ind w:left="5350" w:hanging="360"/>
      </w:pPr>
      <w:rPr>
        <w:rFonts w:hint="default"/>
        <w:lang w:val="zh-CN" w:eastAsia="zh-CN" w:bidi="zh-CN"/>
      </w:rPr>
    </w:lvl>
    <w:lvl w:ilvl="7" w:tentative="0">
      <w:start w:val="0"/>
      <w:numFmt w:val="bullet"/>
      <w:lvlText w:val="•"/>
      <w:lvlJc w:val="left"/>
      <w:pPr>
        <w:ind w:left="6224" w:hanging="360"/>
      </w:pPr>
      <w:rPr>
        <w:rFonts w:hint="default"/>
        <w:lang w:val="zh-CN" w:eastAsia="zh-CN" w:bidi="zh-CN"/>
      </w:rPr>
    </w:lvl>
    <w:lvl w:ilvl="8" w:tentative="0">
      <w:start w:val="0"/>
      <w:numFmt w:val="bullet"/>
      <w:lvlText w:val="•"/>
      <w:lvlJc w:val="left"/>
      <w:pPr>
        <w:ind w:left="7098" w:hanging="360"/>
      </w:pPr>
      <w:rPr>
        <w:rFonts w:hint="default"/>
        <w:lang w:val="zh-CN" w:eastAsia="zh-CN" w:bidi="zh-CN"/>
      </w:rPr>
    </w:lvl>
  </w:abstractNum>
  <w:abstractNum w:abstractNumId="2">
    <w:nsid w:val="BF205925"/>
    <w:multiLevelType w:val="multilevel"/>
    <w:tmpl w:val="BF205925"/>
    <w:lvl w:ilvl="0" w:tentative="0">
      <w:start w:val="1"/>
      <w:numFmt w:val="decimal"/>
      <w:lvlText w:val="%1)"/>
      <w:lvlJc w:val="left"/>
      <w:pPr>
        <w:ind w:left="840" w:hanging="360"/>
        <w:jc w:val="left"/>
      </w:pPr>
      <w:rPr>
        <w:rFonts w:hint="default" w:ascii="Times New Roman" w:hAnsi="Times New Roman" w:eastAsia="Times New Roman" w:cs="Times New Roman"/>
        <w:spacing w:val="-20"/>
        <w:w w:val="100"/>
        <w:sz w:val="24"/>
        <w:szCs w:val="24"/>
        <w:lang w:val="zh-CN" w:eastAsia="zh-CN" w:bidi="zh-CN"/>
      </w:rPr>
    </w:lvl>
    <w:lvl w:ilvl="1" w:tentative="0">
      <w:start w:val="0"/>
      <w:numFmt w:val="bullet"/>
      <w:lvlText w:val="•"/>
      <w:lvlJc w:val="left"/>
      <w:pPr>
        <w:ind w:left="1640" w:hanging="360"/>
      </w:pPr>
      <w:rPr>
        <w:rFonts w:hint="default"/>
        <w:lang w:val="zh-CN" w:eastAsia="zh-CN" w:bidi="zh-CN"/>
      </w:rPr>
    </w:lvl>
    <w:lvl w:ilvl="2" w:tentative="0">
      <w:start w:val="0"/>
      <w:numFmt w:val="bullet"/>
      <w:lvlText w:val="•"/>
      <w:lvlJc w:val="left"/>
      <w:pPr>
        <w:ind w:left="2441" w:hanging="360"/>
      </w:pPr>
      <w:rPr>
        <w:rFonts w:hint="default"/>
        <w:lang w:val="zh-CN" w:eastAsia="zh-CN" w:bidi="zh-CN"/>
      </w:rPr>
    </w:lvl>
    <w:lvl w:ilvl="3" w:tentative="0">
      <w:start w:val="0"/>
      <w:numFmt w:val="bullet"/>
      <w:lvlText w:val="•"/>
      <w:lvlJc w:val="left"/>
      <w:pPr>
        <w:ind w:left="3241" w:hanging="360"/>
      </w:pPr>
      <w:rPr>
        <w:rFonts w:hint="default"/>
        <w:lang w:val="zh-CN" w:eastAsia="zh-CN" w:bidi="zh-CN"/>
      </w:rPr>
    </w:lvl>
    <w:lvl w:ilvl="4" w:tentative="0">
      <w:start w:val="0"/>
      <w:numFmt w:val="bullet"/>
      <w:lvlText w:val="•"/>
      <w:lvlJc w:val="left"/>
      <w:pPr>
        <w:ind w:left="4042" w:hanging="360"/>
      </w:pPr>
      <w:rPr>
        <w:rFonts w:hint="default"/>
        <w:lang w:val="zh-CN" w:eastAsia="zh-CN" w:bidi="zh-CN"/>
      </w:rPr>
    </w:lvl>
    <w:lvl w:ilvl="5" w:tentative="0">
      <w:start w:val="0"/>
      <w:numFmt w:val="bullet"/>
      <w:lvlText w:val="•"/>
      <w:lvlJc w:val="left"/>
      <w:pPr>
        <w:ind w:left="4843" w:hanging="360"/>
      </w:pPr>
      <w:rPr>
        <w:rFonts w:hint="default"/>
        <w:lang w:val="zh-CN" w:eastAsia="zh-CN" w:bidi="zh-CN"/>
      </w:rPr>
    </w:lvl>
    <w:lvl w:ilvl="6" w:tentative="0">
      <w:start w:val="0"/>
      <w:numFmt w:val="bullet"/>
      <w:lvlText w:val="•"/>
      <w:lvlJc w:val="left"/>
      <w:pPr>
        <w:ind w:left="5643" w:hanging="360"/>
      </w:pPr>
      <w:rPr>
        <w:rFonts w:hint="default"/>
        <w:lang w:val="zh-CN" w:eastAsia="zh-CN" w:bidi="zh-CN"/>
      </w:rPr>
    </w:lvl>
    <w:lvl w:ilvl="7" w:tentative="0">
      <w:start w:val="0"/>
      <w:numFmt w:val="bullet"/>
      <w:lvlText w:val="•"/>
      <w:lvlJc w:val="left"/>
      <w:pPr>
        <w:ind w:left="6444" w:hanging="360"/>
      </w:pPr>
      <w:rPr>
        <w:rFonts w:hint="default"/>
        <w:lang w:val="zh-CN" w:eastAsia="zh-CN" w:bidi="zh-CN"/>
      </w:rPr>
    </w:lvl>
    <w:lvl w:ilvl="8" w:tentative="0">
      <w:start w:val="0"/>
      <w:numFmt w:val="bullet"/>
      <w:lvlText w:val="•"/>
      <w:lvlJc w:val="left"/>
      <w:pPr>
        <w:ind w:left="7244" w:hanging="360"/>
      </w:pPr>
      <w:rPr>
        <w:rFonts w:hint="default"/>
        <w:lang w:val="zh-CN" w:eastAsia="zh-CN" w:bidi="zh-CN"/>
      </w:rPr>
    </w:lvl>
  </w:abstractNum>
  <w:abstractNum w:abstractNumId="3">
    <w:nsid w:val="CF092B84"/>
    <w:multiLevelType w:val="multilevel"/>
    <w:tmpl w:val="CF092B84"/>
    <w:lvl w:ilvl="0" w:tentative="0">
      <w:start w:val="1"/>
      <w:numFmt w:val="decimal"/>
      <w:lvlText w:val="%1)"/>
      <w:lvlJc w:val="left"/>
      <w:pPr>
        <w:ind w:left="840" w:hanging="360"/>
        <w:jc w:val="left"/>
      </w:pPr>
      <w:rPr>
        <w:rFonts w:hint="default" w:ascii="Times New Roman" w:hAnsi="Times New Roman" w:eastAsia="Times New Roman" w:cs="Times New Roman"/>
        <w:spacing w:val="-20"/>
        <w:w w:val="100"/>
        <w:sz w:val="24"/>
        <w:szCs w:val="24"/>
        <w:lang w:val="zh-CN" w:eastAsia="zh-CN" w:bidi="zh-CN"/>
      </w:rPr>
    </w:lvl>
    <w:lvl w:ilvl="1" w:tentative="0">
      <w:start w:val="0"/>
      <w:numFmt w:val="bullet"/>
      <w:lvlText w:val="•"/>
      <w:lvlJc w:val="left"/>
      <w:pPr>
        <w:ind w:left="1640" w:hanging="360"/>
      </w:pPr>
      <w:rPr>
        <w:rFonts w:hint="default"/>
        <w:lang w:val="zh-CN" w:eastAsia="zh-CN" w:bidi="zh-CN"/>
      </w:rPr>
    </w:lvl>
    <w:lvl w:ilvl="2" w:tentative="0">
      <w:start w:val="0"/>
      <w:numFmt w:val="bullet"/>
      <w:lvlText w:val="•"/>
      <w:lvlJc w:val="left"/>
      <w:pPr>
        <w:ind w:left="2441" w:hanging="360"/>
      </w:pPr>
      <w:rPr>
        <w:rFonts w:hint="default"/>
        <w:lang w:val="zh-CN" w:eastAsia="zh-CN" w:bidi="zh-CN"/>
      </w:rPr>
    </w:lvl>
    <w:lvl w:ilvl="3" w:tentative="0">
      <w:start w:val="0"/>
      <w:numFmt w:val="bullet"/>
      <w:lvlText w:val="•"/>
      <w:lvlJc w:val="left"/>
      <w:pPr>
        <w:ind w:left="3241" w:hanging="360"/>
      </w:pPr>
      <w:rPr>
        <w:rFonts w:hint="default"/>
        <w:lang w:val="zh-CN" w:eastAsia="zh-CN" w:bidi="zh-CN"/>
      </w:rPr>
    </w:lvl>
    <w:lvl w:ilvl="4" w:tentative="0">
      <w:start w:val="0"/>
      <w:numFmt w:val="bullet"/>
      <w:lvlText w:val="•"/>
      <w:lvlJc w:val="left"/>
      <w:pPr>
        <w:ind w:left="4042" w:hanging="360"/>
      </w:pPr>
      <w:rPr>
        <w:rFonts w:hint="default"/>
        <w:lang w:val="zh-CN" w:eastAsia="zh-CN" w:bidi="zh-CN"/>
      </w:rPr>
    </w:lvl>
    <w:lvl w:ilvl="5" w:tentative="0">
      <w:start w:val="0"/>
      <w:numFmt w:val="bullet"/>
      <w:lvlText w:val="•"/>
      <w:lvlJc w:val="left"/>
      <w:pPr>
        <w:ind w:left="4843" w:hanging="360"/>
      </w:pPr>
      <w:rPr>
        <w:rFonts w:hint="default"/>
        <w:lang w:val="zh-CN" w:eastAsia="zh-CN" w:bidi="zh-CN"/>
      </w:rPr>
    </w:lvl>
    <w:lvl w:ilvl="6" w:tentative="0">
      <w:start w:val="0"/>
      <w:numFmt w:val="bullet"/>
      <w:lvlText w:val="•"/>
      <w:lvlJc w:val="left"/>
      <w:pPr>
        <w:ind w:left="5643" w:hanging="360"/>
      </w:pPr>
      <w:rPr>
        <w:rFonts w:hint="default"/>
        <w:lang w:val="zh-CN" w:eastAsia="zh-CN" w:bidi="zh-CN"/>
      </w:rPr>
    </w:lvl>
    <w:lvl w:ilvl="7" w:tentative="0">
      <w:start w:val="0"/>
      <w:numFmt w:val="bullet"/>
      <w:lvlText w:val="•"/>
      <w:lvlJc w:val="left"/>
      <w:pPr>
        <w:ind w:left="6444" w:hanging="360"/>
      </w:pPr>
      <w:rPr>
        <w:rFonts w:hint="default"/>
        <w:lang w:val="zh-CN" w:eastAsia="zh-CN" w:bidi="zh-CN"/>
      </w:rPr>
    </w:lvl>
    <w:lvl w:ilvl="8" w:tentative="0">
      <w:start w:val="0"/>
      <w:numFmt w:val="bullet"/>
      <w:lvlText w:val="•"/>
      <w:lvlJc w:val="left"/>
      <w:pPr>
        <w:ind w:left="7244" w:hanging="360"/>
      </w:pPr>
      <w:rPr>
        <w:rFonts w:hint="default"/>
        <w:lang w:val="zh-CN" w:eastAsia="zh-CN" w:bidi="zh-CN"/>
      </w:rPr>
    </w:lvl>
  </w:abstractNum>
  <w:abstractNum w:abstractNumId="4">
    <w:nsid w:val="EFBCF5B0"/>
    <w:multiLevelType w:val="singleLevel"/>
    <w:tmpl w:val="EFBCF5B0"/>
    <w:lvl w:ilvl="0" w:tentative="0">
      <w:start w:val="1"/>
      <w:numFmt w:val="decimal"/>
      <w:lvlText w:val="%1."/>
      <w:lvlJc w:val="left"/>
      <w:pPr>
        <w:tabs>
          <w:tab w:val="left" w:pos="312"/>
        </w:tabs>
      </w:pPr>
    </w:lvl>
  </w:abstractNum>
  <w:abstractNum w:abstractNumId="5">
    <w:nsid w:val="0053208E"/>
    <w:multiLevelType w:val="multilevel"/>
    <w:tmpl w:val="0053208E"/>
    <w:lvl w:ilvl="0" w:tentative="0">
      <w:start w:val="0"/>
      <w:numFmt w:val="bullet"/>
      <w:lvlText w:val=""/>
      <w:lvlJc w:val="left"/>
      <w:pPr>
        <w:ind w:left="540" w:hanging="420"/>
      </w:pPr>
      <w:rPr>
        <w:rFonts w:hint="default" w:ascii="Wingdings" w:hAnsi="Wingdings" w:eastAsia="Wingdings" w:cs="Wingdings"/>
        <w:w w:val="100"/>
        <w:sz w:val="28"/>
        <w:szCs w:val="28"/>
        <w:lang w:val="zh-CN" w:eastAsia="zh-CN" w:bidi="zh-CN"/>
      </w:rPr>
    </w:lvl>
    <w:lvl w:ilvl="1" w:tentative="0">
      <w:start w:val="1"/>
      <w:numFmt w:val="decimal"/>
      <w:lvlText w:val="%2)"/>
      <w:lvlJc w:val="left"/>
      <w:pPr>
        <w:ind w:left="840" w:hanging="360"/>
        <w:jc w:val="left"/>
      </w:pPr>
      <w:rPr>
        <w:rFonts w:hint="default" w:ascii="Times New Roman" w:hAnsi="Times New Roman" w:eastAsia="Times New Roman" w:cs="Times New Roman"/>
        <w:spacing w:val="-60"/>
        <w:w w:val="100"/>
        <w:sz w:val="24"/>
        <w:szCs w:val="24"/>
        <w:lang w:val="zh-CN" w:eastAsia="zh-CN" w:bidi="zh-CN"/>
      </w:rPr>
    </w:lvl>
    <w:lvl w:ilvl="2" w:tentative="0">
      <w:start w:val="0"/>
      <w:numFmt w:val="bullet"/>
      <w:lvlText w:val="•"/>
      <w:lvlJc w:val="left"/>
      <w:pPr>
        <w:ind w:left="1729" w:hanging="360"/>
      </w:pPr>
      <w:rPr>
        <w:rFonts w:hint="default"/>
        <w:lang w:val="zh-CN" w:eastAsia="zh-CN" w:bidi="zh-CN"/>
      </w:rPr>
    </w:lvl>
    <w:lvl w:ilvl="3" w:tentative="0">
      <w:start w:val="0"/>
      <w:numFmt w:val="bullet"/>
      <w:lvlText w:val="•"/>
      <w:lvlJc w:val="left"/>
      <w:pPr>
        <w:ind w:left="2619" w:hanging="360"/>
      </w:pPr>
      <w:rPr>
        <w:rFonts w:hint="default"/>
        <w:lang w:val="zh-CN" w:eastAsia="zh-CN" w:bidi="zh-CN"/>
      </w:rPr>
    </w:lvl>
    <w:lvl w:ilvl="4" w:tentative="0">
      <w:start w:val="0"/>
      <w:numFmt w:val="bullet"/>
      <w:lvlText w:val="•"/>
      <w:lvlJc w:val="left"/>
      <w:pPr>
        <w:ind w:left="3508" w:hanging="360"/>
      </w:pPr>
      <w:rPr>
        <w:rFonts w:hint="default"/>
        <w:lang w:val="zh-CN" w:eastAsia="zh-CN" w:bidi="zh-CN"/>
      </w:rPr>
    </w:lvl>
    <w:lvl w:ilvl="5" w:tentative="0">
      <w:start w:val="0"/>
      <w:numFmt w:val="bullet"/>
      <w:lvlText w:val="•"/>
      <w:lvlJc w:val="left"/>
      <w:pPr>
        <w:ind w:left="4398" w:hanging="360"/>
      </w:pPr>
      <w:rPr>
        <w:rFonts w:hint="default"/>
        <w:lang w:val="zh-CN" w:eastAsia="zh-CN" w:bidi="zh-CN"/>
      </w:rPr>
    </w:lvl>
    <w:lvl w:ilvl="6" w:tentative="0">
      <w:start w:val="0"/>
      <w:numFmt w:val="bullet"/>
      <w:lvlText w:val="•"/>
      <w:lvlJc w:val="left"/>
      <w:pPr>
        <w:ind w:left="5287" w:hanging="360"/>
      </w:pPr>
      <w:rPr>
        <w:rFonts w:hint="default"/>
        <w:lang w:val="zh-CN" w:eastAsia="zh-CN" w:bidi="zh-CN"/>
      </w:rPr>
    </w:lvl>
    <w:lvl w:ilvl="7" w:tentative="0">
      <w:start w:val="0"/>
      <w:numFmt w:val="bullet"/>
      <w:lvlText w:val="•"/>
      <w:lvlJc w:val="left"/>
      <w:pPr>
        <w:ind w:left="6177" w:hanging="360"/>
      </w:pPr>
      <w:rPr>
        <w:rFonts w:hint="default"/>
        <w:lang w:val="zh-CN" w:eastAsia="zh-CN" w:bidi="zh-CN"/>
      </w:rPr>
    </w:lvl>
    <w:lvl w:ilvl="8" w:tentative="0">
      <w:start w:val="0"/>
      <w:numFmt w:val="bullet"/>
      <w:lvlText w:val="•"/>
      <w:lvlJc w:val="left"/>
      <w:pPr>
        <w:ind w:left="7066" w:hanging="360"/>
      </w:pPr>
      <w:rPr>
        <w:rFonts w:hint="default"/>
        <w:lang w:val="zh-CN" w:eastAsia="zh-CN" w:bidi="zh-CN"/>
      </w:rPr>
    </w:lvl>
  </w:abstractNum>
  <w:abstractNum w:abstractNumId="6">
    <w:nsid w:val="025072F2"/>
    <w:multiLevelType w:val="singleLevel"/>
    <w:tmpl w:val="025072F2"/>
    <w:lvl w:ilvl="0" w:tentative="0">
      <w:start w:val="2"/>
      <w:numFmt w:val="decimal"/>
      <w:lvlText w:val="%1."/>
      <w:lvlJc w:val="left"/>
      <w:pPr>
        <w:tabs>
          <w:tab w:val="left" w:pos="312"/>
        </w:tabs>
      </w:pPr>
    </w:lvl>
  </w:abstractNum>
  <w:abstractNum w:abstractNumId="7">
    <w:nsid w:val="03D62ECE"/>
    <w:multiLevelType w:val="multilevel"/>
    <w:tmpl w:val="03D62ECE"/>
    <w:lvl w:ilvl="0" w:tentative="0">
      <w:start w:val="1"/>
      <w:numFmt w:val="decimal"/>
      <w:lvlText w:val="%1)"/>
      <w:lvlJc w:val="left"/>
      <w:pPr>
        <w:ind w:left="840" w:hanging="360"/>
        <w:jc w:val="left"/>
      </w:pPr>
      <w:rPr>
        <w:rFonts w:hint="default" w:ascii="Times New Roman" w:hAnsi="Times New Roman" w:eastAsia="Times New Roman" w:cs="Times New Roman"/>
        <w:spacing w:val="-20"/>
        <w:w w:val="100"/>
        <w:sz w:val="24"/>
        <w:szCs w:val="24"/>
        <w:lang w:val="zh-CN" w:eastAsia="zh-CN" w:bidi="zh-CN"/>
      </w:rPr>
    </w:lvl>
    <w:lvl w:ilvl="1" w:tentative="0">
      <w:start w:val="1"/>
      <w:numFmt w:val="decimal"/>
      <w:lvlText w:val="%2)"/>
      <w:lvlJc w:val="left"/>
      <w:pPr>
        <w:ind w:left="974" w:hanging="360"/>
        <w:jc w:val="left"/>
      </w:pPr>
      <w:rPr>
        <w:rFonts w:hint="default" w:ascii="Times New Roman" w:hAnsi="Times New Roman" w:eastAsia="Times New Roman" w:cs="Times New Roman"/>
        <w:spacing w:val="-60"/>
        <w:w w:val="100"/>
        <w:sz w:val="24"/>
        <w:szCs w:val="24"/>
        <w:lang w:val="zh-CN" w:eastAsia="zh-CN" w:bidi="zh-CN"/>
      </w:rPr>
    </w:lvl>
    <w:lvl w:ilvl="2" w:tentative="0">
      <w:start w:val="0"/>
      <w:numFmt w:val="bullet"/>
      <w:lvlText w:val="•"/>
      <w:lvlJc w:val="left"/>
      <w:pPr>
        <w:ind w:left="1854" w:hanging="360"/>
      </w:pPr>
      <w:rPr>
        <w:rFonts w:hint="default"/>
        <w:lang w:val="zh-CN" w:eastAsia="zh-CN" w:bidi="zh-CN"/>
      </w:rPr>
    </w:lvl>
    <w:lvl w:ilvl="3" w:tentative="0">
      <w:start w:val="0"/>
      <w:numFmt w:val="bullet"/>
      <w:lvlText w:val="•"/>
      <w:lvlJc w:val="left"/>
      <w:pPr>
        <w:ind w:left="2728" w:hanging="360"/>
      </w:pPr>
      <w:rPr>
        <w:rFonts w:hint="default"/>
        <w:lang w:val="zh-CN" w:eastAsia="zh-CN" w:bidi="zh-CN"/>
      </w:rPr>
    </w:lvl>
    <w:lvl w:ilvl="4" w:tentative="0">
      <w:start w:val="0"/>
      <w:numFmt w:val="bullet"/>
      <w:lvlText w:val="•"/>
      <w:lvlJc w:val="left"/>
      <w:pPr>
        <w:ind w:left="3602" w:hanging="360"/>
      </w:pPr>
      <w:rPr>
        <w:rFonts w:hint="default"/>
        <w:lang w:val="zh-CN" w:eastAsia="zh-CN" w:bidi="zh-CN"/>
      </w:rPr>
    </w:lvl>
    <w:lvl w:ilvl="5" w:tentative="0">
      <w:start w:val="0"/>
      <w:numFmt w:val="bullet"/>
      <w:lvlText w:val="•"/>
      <w:lvlJc w:val="left"/>
      <w:pPr>
        <w:ind w:left="4476" w:hanging="360"/>
      </w:pPr>
      <w:rPr>
        <w:rFonts w:hint="default"/>
        <w:lang w:val="zh-CN" w:eastAsia="zh-CN" w:bidi="zh-CN"/>
      </w:rPr>
    </w:lvl>
    <w:lvl w:ilvl="6" w:tentative="0">
      <w:start w:val="0"/>
      <w:numFmt w:val="bullet"/>
      <w:lvlText w:val="•"/>
      <w:lvlJc w:val="left"/>
      <w:pPr>
        <w:ind w:left="5350" w:hanging="360"/>
      </w:pPr>
      <w:rPr>
        <w:rFonts w:hint="default"/>
        <w:lang w:val="zh-CN" w:eastAsia="zh-CN" w:bidi="zh-CN"/>
      </w:rPr>
    </w:lvl>
    <w:lvl w:ilvl="7" w:tentative="0">
      <w:start w:val="0"/>
      <w:numFmt w:val="bullet"/>
      <w:lvlText w:val="•"/>
      <w:lvlJc w:val="left"/>
      <w:pPr>
        <w:ind w:left="6224" w:hanging="360"/>
      </w:pPr>
      <w:rPr>
        <w:rFonts w:hint="default"/>
        <w:lang w:val="zh-CN" w:eastAsia="zh-CN" w:bidi="zh-CN"/>
      </w:rPr>
    </w:lvl>
    <w:lvl w:ilvl="8" w:tentative="0">
      <w:start w:val="0"/>
      <w:numFmt w:val="bullet"/>
      <w:lvlText w:val="•"/>
      <w:lvlJc w:val="left"/>
      <w:pPr>
        <w:ind w:left="7098" w:hanging="360"/>
      </w:pPr>
      <w:rPr>
        <w:rFonts w:hint="default"/>
        <w:lang w:val="zh-CN" w:eastAsia="zh-CN" w:bidi="zh-CN"/>
      </w:rPr>
    </w:lvl>
  </w:abstractNum>
  <w:abstractNum w:abstractNumId="8">
    <w:nsid w:val="09BA456B"/>
    <w:multiLevelType w:val="multilevel"/>
    <w:tmpl w:val="09BA456B"/>
    <w:lvl w:ilvl="0" w:tentative="0">
      <w:start w:val="1"/>
      <w:numFmt w:val="decimal"/>
      <w:lvlText w:val="%1)"/>
      <w:lvlJc w:val="left"/>
      <w:pPr>
        <w:tabs>
          <w:tab w:val="left" w:pos="855"/>
        </w:tabs>
        <w:ind w:left="855" w:hanging="360"/>
      </w:pPr>
      <w:rPr>
        <w:rFonts w:hint="eastAsia"/>
      </w:rPr>
    </w:lvl>
    <w:lvl w:ilvl="1" w:tentative="0">
      <w:start w:val="1"/>
      <w:numFmt w:val="lowerLetter"/>
      <w:lvlText w:val="%2)"/>
      <w:lvlJc w:val="left"/>
      <w:pPr>
        <w:tabs>
          <w:tab w:val="left" w:pos="1335"/>
        </w:tabs>
        <w:ind w:left="1335" w:hanging="420"/>
      </w:pPr>
    </w:lvl>
    <w:lvl w:ilvl="2" w:tentative="0">
      <w:start w:val="1"/>
      <w:numFmt w:val="lowerRoman"/>
      <w:lvlText w:val="%3."/>
      <w:lvlJc w:val="right"/>
      <w:pPr>
        <w:tabs>
          <w:tab w:val="left" w:pos="1755"/>
        </w:tabs>
        <w:ind w:left="1755" w:hanging="420"/>
      </w:pPr>
    </w:lvl>
    <w:lvl w:ilvl="3" w:tentative="0">
      <w:start w:val="1"/>
      <w:numFmt w:val="decimal"/>
      <w:lvlText w:val="%4."/>
      <w:lvlJc w:val="left"/>
      <w:pPr>
        <w:tabs>
          <w:tab w:val="left" w:pos="2175"/>
        </w:tabs>
        <w:ind w:left="2175" w:hanging="420"/>
      </w:pPr>
    </w:lvl>
    <w:lvl w:ilvl="4" w:tentative="0">
      <w:start w:val="1"/>
      <w:numFmt w:val="lowerLetter"/>
      <w:lvlText w:val="%5)"/>
      <w:lvlJc w:val="left"/>
      <w:pPr>
        <w:tabs>
          <w:tab w:val="left" w:pos="2595"/>
        </w:tabs>
        <w:ind w:left="2595" w:hanging="420"/>
      </w:pPr>
    </w:lvl>
    <w:lvl w:ilvl="5" w:tentative="0">
      <w:start w:val="1"/>
      <w:numFmt w:val="lowerRoman"/>
      <w:lvlText w:val="%6."/>
      <w:lvlJc w:val="right"/>
      <w:pPr>
        <w:tabs>
          <w:tab w:val="left" w:pos="3015"/>
        </w:tabs>
        <w:ind w:left="3015" w:hanging="420"/>
      </w:pPr>
    </w:lvl>
    <w:lvl w:ilvl="6" w:tentative="0">
      <w:start w:val="1"/>
      <w:numFmt w:val="decimal"/>
      <w:lvlText w:val="%7."/>
      <w:lvlJc w:val="left"/>
      <w:pPr>
        <w:tabs>
          <w:tab w:val="left" w:pos="3435"/>
        </w:tabs>
        <w:ind w:left="3435" w:hanging="420"/>
      </w:pPr>
    </w:lvl>
    <w:lvl w:ilvl="7" w:tentative="0">
      <w:start w:val="1"/>
      <w:numFmt w:val="lowerLetter"/>
      <w:lvlText w:val="%8)"/>
      <w:lvlJc w:val="left"/>
      <w:pPr>
        <w:tabs>
          <w:tab w:val="left" w:pos="3855"/>
        </w:tabs>
        <w:ind w:left="3855" w:hanging="420"/>
      </w:pPr>
    </w:lvl>
    <w:lvl w:ilvl="8" w:tentative="0">
      <w:start w:val="1"/>
      <w:numFmt w:val="lowerRoman"/>
      <w:lvlText w:val="%9."/>
      <w:lvlJc w:val="right"/>
      <w:pPr>
        <w:tabs>
          <w:tab w:val="left" w:pos="4275"/>
        </w:tabs>
        <w:ind w:left="4275" w:hanging="420"/>
      </w:pPr>
    </w:lvl>
  </w:abstractNum>
  <w:abstractNum w:abstractNumId="9">
    <w:nsid w:val="18040D80"/>
    <w:multiLevelType w:val="multilevel"/>
    <w:tmpl w:val="18040D80"/>
    <w:lvl w:ilvl="0" w:tentative="0">
      <w:start w:val="1"/>
      <w:numFmt w:val="decimal"/>
      <w:lvlText w:val="%1)"/>
      <w:lvlJc w:val="left"/>
      <w:pPr>
        <w:tabs>
          <w:tab w:val="left" w:pos="720"/>
        </w:tabs>
        <w:ind w:left="720" w:hanging="360"/>
      </w:pPr>
      <w:rPr>
        <w:rFonts w:hint="eastAsia"/>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0">
    <w:nsid w:val="356227CE"/>
    <w:multiLevelType w:val="multilevel"/>
    <w:tmpl w:val="356227CE"/>
    <w:lvl w:ilvl="0" w:tentative="0">
      <w:start w:val="1"/>
      <w:numFmt w:val="decimal"/>
      <w:lvlText w:val="%1)"/>
      <w:lvlJc w:val="left"/>
      <w:pPr>
        <w:tabs>
          <w:tab w:val="left" w:pos="855"/>
        </w:tabs>
        <w:ind w:left="855" w:hanging="360"/>
      </w:pPr>
      <w:rPr>
        <w:rFonts w:hint="eastAsia"/>
      </w:rPr>
    </w:lvl>
    <w:lvl w:ilvl="1" w:tentative="0">
      <w:start w:val="1"/>
      <w:numFmt w:val="lowerLetter"/>
      <w:lvlText w:val="%2)"/>
      <w:lvlJc w:val="left"/>
      <w:pPr>
        <w:tabs>
          <w:tab w:val="left" w:pos="1335"/>
        </w:tabs>
        <w:ind w:left="1335" w:hanging="420"/>
      </w:pPr>
    </w:lvl>
    <w:lvl w:ilvl="2" w:tentative="0">
      <w:start w:val="1"/>
      <w:numFmt w:val="lowerRoman"/>
      <w:lvlText w:val="%3."/>
      <w:lvlJc w:val="right"/>
      <w:pPr>
        <w:tabs>
          <w:tab w:val="left" w:pos="1755"/>
        </w:tabs>
        <w:ind w:left="1755" w:hanging="420"/>
      </w:pPr>
    </w:lvl>
    <w:lvl w:ilvl="3" w:tentative="0">
      <w:start w:val="1"/>
      <w:numFmt w:val="decimal"/>
      <w:lvlText w:val="%4."/>
      <w:lvlJc w:val="left"/>
      <w:pPr>
        <w:tabs>
          <w:tab w:val="left" w:pos="2175"/>
        </w:tabs>
        <w:ind w:left="2175" w:hanging="420"/>
      </w:pPr>
    </w:lvl>
    <w:lvl w:ilvl="4" w:tentative="0">
      <w:start w:val="1"/>
      <w:numFmt w:val="lowerLetter"/>
      <w:lvlText w:val="%5)"/>
      <w:lvlJc w:val="left"/>
      <w:pPr>
        <w:tabs>
          <w:tab w:val="left" w:pos="2595"/>
        </w:tabs>
        <w:ind w:left="2595" w:hanging="420"/>
      </w:pPr>
    </w:lvl>
    <w:lvl w:ilvl="5" w:tentative="0">
      <w:start w:val="1"/>
      <w:numFmt w:val="lowerRoman"/>
      <w:lvlText w:val="%6."/>
      <w:lvlJc w:val="right"/>
      <w:pPr>
        <w:tabs>
          <w:tab w:val="left" w:pos="3015"/>
        </w:tabs>
        <w:ind w:left="3015" w:hanging="420"/>
      </w:pPr>
    </w:lvl>
    <w:lvl w:ilvl="6" w:tentative="0">
      <w:start w:val="1"/>
      <w:numFmt w:val="decimal"/>
      <w:lvlText w:val="%7."/>
      <w:lvlJc w:val="left"/>
      <w:pPr>
        <w:tabs>
          <w:tab w:val="left" w:pos="3435"/>
        </w:tabs>
        <w:ind w:left="3435" w:hanging="420"/>
      </w:pPr>
    </w:lvl>
    <w:lvl w:ilvl="7" w:tentative="0">
      <w:start w:val="1"/>
      <w:numFmt w:val="lowerLetter"/>
      <w:lvlText w:val="%8)"/>
      <w:lvlJc w:val="left"/>
      <w:pPr>
        <w:tabs>
          <w:tab w:val="left" w:pos="3855"/>
        </w:tabs>
        <w:ind w:left="3855" w:hanging="420"/>
      </w:pPr>
    </w:lvl>
    <w:lvl w:ilvl="8" w:tentative="0">
      <w:start w:val="1"/>
      <w:numFmt w:val="lowerRoman"/>
      <w:lvlText w:val="%9."/>
      <w:lvlJc w:val="right"/>
      <w:pPr>
        <w:tabs>
          <w:tab w:val="left" w:pos="4275"/>
        </w:tabs>
        <w:ind w:left="4275" w:hanging="420"/>
      </w:pPr>
    </w:lvl>
  </w:abstractNum>
  <w:abstractNum w:abstractNumId="11">
    <w:nsid w:val="51F43F3A"/>
    <w:multiLevelType w:val="multilevel"/>
    <w:tmpl w:val="51F43F3A"/>
    <w:lvl w:ilvl="0" w:tentative="0">
      <w:start w:val="1"/>
      <w:numFmt w:val="decimal"/>
      <w:lvlText w:val="%1)"/>
      <w:lvlJc w:val="left"/>
      <w:pPr>
        <w:tabs>
          <w:tab w:val="left" w:pos="720"/>
        </w:tabs>
        <w:ind w:left="720" w:hanging="360"/>
      </w:pPr>
      <w:rPr>
        <w:rFonts w:hint="eastAsia"/>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2">
    <w:nsid w:val="59ADCABA"/>
    <w:multiLevelType w:val="multilevel"/>
    <w:tmpl w:val="59ADCABA"/>
    <w:lvl w:ilvl="0" w:tentative="0">
      <w:start w:val="1"/>
      <w:numFmt w:val="decimal"/>
      <w:lvlText w:val="%1."/>
      <w:lvlJc w:val="left"/>
      <w:pPr>
        <w:ind w:left="363" w:hanging="244"/>
        <w:jc w:val="left"/>
      </w:pPr>
      <w:rPr>
        <w:rFonts w:hint="default"/>
        <w:b/>
        <w:bCs/>
        <w:spacing w:val="-3"/>
        <w:w w:val="99"/>
        <w:lang w:val="zh-CN" w:eastAsia="zh-CN" w:bidi="zh-CN"/>
      </w:rPr>
    </w:lvl>
    <w:lvl w:ilvl="1" w:tentative="0">
      <w:start w:val="1"/>
      <w:numFmt w:val="decimal"/>
      <w:lvlText w:val="%2)"/>
      <w:lvlJc w:val="left"/>
      <w:pPr>
        <w:ind w:left="974" w:hanging="360"/>
        <w:jc w:val="left"/>
      </w:pPr>
      <w:rPr>
        <w:rFonts w:hint="default" w:ascii="Times New Roman" w:hAnsi="Times New Roman" w:eastAsia="Times New Roman" w:cs="Times New Roman"/>
        <w:spacing w:val="-60"/>
        <w:w w:val="100"/>
        <w:sz w:val="24"/>
        <w:szCs w:val="24"/>
        <w:lang w:val="zh-CN" w:eastAsia="zh-CN" w:bidi="zh-CN"/>
      </w:rPr>
    </w:lvl>
    <w:lvl w:ilvl="2" w:tentative="0">
      <w:start w:val="0"/>
      <w:numFmt w:val="bullet"/>
      <w:lvlText w:val="•"/>
      <w:lvlJc w:val="left"/>
      <w:pPr>
        <w:ind w:left="1854" w:hanging="360"/>
      </w:pPr>
      <w:rPr>
        <w:rFonts w:hint="default"/>
        <w:lang w:val="zh-CN" w:eastAsia="zh-CN" w:bidi="zh-CN"/>
      </w:rPr>
    </w:lvl>
    <w:lvl w:ilvl="3" w:tentative="0">
      <w:start w:val="0"/>
      <w:numFmt w:val="bullet"/>
      <w:lvlText w:val="•"/>
      <w:lvlJc w:val="left"/>
      <w:pPr>
        <w:ind w:left="2728" w:hanging="360"/>
      </w:pPr>
      <w:rPr>
        <w:rFonts w:hint="default"/>
        <w:lang w:val="zh-CN" w:eastAsia="zh-CN" w:bidi="zh-CN"/>
      </w:rPr>
    </w:lvl>
    <w:lvl w:ilvl="4" w:tentative="0">
      <w:start w:val="0"/>
      <w:numFmt w:val="bullet"/>
      <w:lvlText w:val="•"/>
      <w:lvlJc w:val="left"/>
      <w:pPr>
        <w:ind w:left="3602" w:hanging="360"/>
      </w:pPr>
      <w:rPr>
        <w:rFonts w:hint="default"/>
        <w:lang w:val="zh-CN" w:eastAsia="zh-CN" w:bidi="zh-CN"/>
      </w:rPr>
    </w:lvl>
    <w:lvl w:ilvl="5" w:tentative="0">
      <w:start w:val="0"/>
      <w:numFmt w:val="bullet"/>
      <w:lvlText w:val="•"/>
      <w:lvlJc w:val="left"/>
      <w:pPr>
        <w:ind w:left="4476" w:hanging="360"/>
      </w:pPr>
      <w:rPr>
        <w:rFonts w:hint="default"/>
        <w:lang w:val="zh-CN" w:eastAsia="zh-CN" w:bidi="zh-CN"/>
      </w:rPr>
    </w:lvl>
    <w:lvl w:ilvl="6" w:tentative="0">
      <w:start w:val="0"/>
      <w:numFmt w:val="bullet"/>
      <w:lvlText w:val="•"/>
      <w:lvlJc w:val="left"/>
      <w:pPr>
        <w:ind w:left="5350" w:hanging="360"/>
      </w:pPr>
      <w:rPr>
        <w:rFonts w:hint="default"/>
        <w:lang w:val="zh-CN" w:eastAsia="zh-CN" w:bidi="zh-CN"/>
      </w:rPr>
    </w:lvl>
    <w:lvl w:ilvl="7" w:tentative="0">
      <w:start w:val="0"/>
      <w:numFmt w:val="bullet"/>
      <w:lvlText w:val="•"/>
      <w:lvlJc w:val="left"/>
      <w:pPr>
        <w:ind w:left="6224" w:hanging="360"/>
      </w:pPr>
      <w:rPr>
        <w:rFonts w:hint="default"/>
        <w:lang w:val="zh-CN" w:eastAsia="zh-CN" w:bidi="zh-CN"/>
      </w:rPr>
    </w:lvl>
    <w:lvl w:ilvl="8" w:tentative="0">
      <w:start w:val="0"/>
      <w:numFmt w:val="bullet"/>
      <w:lvlText w:val="•"/>
      <w:lvlJc w:val="left"/>
      <w:pPr>
        <w:ind w:left="7098" w:hanging="360"/>
      </w:pPr>
      <w:rPr>
        <w:rFonts w:hint="default"/>
        <w:lang w:val="zh-CN" w:eastAsia="zh-CN" w:bidi="zh-CN"/>
      </w:rPr>
    </w:lvl>
  </w:abstractNum>
  <w:abstractNum w:abstractNumId="13">
    <w:nsid w:val="5B0D5DB2"/>
    <w:multiLevelType w:val="multilevel"/>
    <w:tmpl w:val="5B0D5DB2"/>
    <w:lvl w:ilvl="0" w:tentative="0">
      <w:start w:val="1"/>
      <w:numFmt w:val="decimal"/>
      <w:lvlText w:val="%1)"/>
      <w:lvlJc w:val="left"/>
      <w:pPr>
        <w:tabs>
          <w:tab w:val="left" w:pos="720"/>
        </w:tabs>
        <w:ind w:left="720" w:hanging="360"/>
      </w:pPr>
      <w:rPr>
        <w:rFonts w:hint="eastAsia"/>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72143BDB"/>
    <w:multiLevelType w:val="multilevel"/>
    <w:tmpl w:val="72143BDB"/>
    <w:lvl w:ilvl="0" w:tentative="0">
      <w:start w:val="1"/>
      <w:numFmt w:val="decimal"/>
      <w:lvlText w:val="%1)"/>
      <w:lvlJc w:val="left"/>
      <w:pPr>
        <w:tabs>
          <w:tab w:val="left" w:pos="855"/>
        </w:tabs>
        <w:ind w:left="855" w:hanging="360"/>
      </w:pPr>
      <w:rPr>
        <w:rFonts w:hint="eastAsia"/>
      </w:rPr>
    </w:lvl>
    <w:lvl w:ilvl="1" w:tentative="0">
      <w:start w:val="1"/>
      <w:numFmt w:val="lowerLetter"/>
      <w:lvlText w:val="%2)"/>
      <w:lvlJc w:val="left"/>
      <w:pPr>
        <w:tabs>
          <w:tab w:val="left" w:pos="1335"/>
        </w:tabs>
        <w:ind w:left="1335" w:hanging="420"/>
      </w:pPr>
    </w:lvl>
    <w:lvl w:ilvl="2" w:tentative="0">
      <w:start w:val="1"/>
      <w:numFmt w:val="lowerRoman"/>
      <w:lvlText w:val="%3."/>
      <w:lvlJc w:val="right"/>
      <w:pPr>
        <w:tabs>
          <w:tab w:val="left" w:pos="1755"/>
        </w:tabs>
        <w:ind w:left="1755" w:hanging="420"/>
      </w:pPr>
    </w:lvl>
    <w:lvl w:ilvl="3" w:tentative="0">
      <w:start w:val="1"/>
      <w:numFmt w:val="decimal"/>
      <w:lvlText w:val="%4."/>
      <w:lvlJc w:val="left"/>
      <w:pPr>
        <w:tabs>
          <w:tab w:val="left" w:pos="2175"/>
        </w:tabs>
        <w:ind w:left="2175" w:hanging="420"/>
      </w:pPr>
    </w:lvl>
    <w:lvl w:ilvl="4" w:tentative="0">
      <w:start w:val="1"/>
      <w:numFmt w:val="lowerLetter"/>
      <w:lvlText w:val="%5)"/>
      <w:lvlJc w:val="left"/>
      <w:pPr>
        <w:tabs>
          <w:tab w:val="left" w:pos="2595"/>
        </w:tabs>
        <w:ind w:left="2595" w:hanging="420"/>
      </w:pPr>
    </w:lvl>
    <w:lvl w:ilvl="5" w:tentative="0">
      <w:start w:val="1"/>
      <w:numFmt w:val="lowerRoman"/>
      <w:lvlText w:val="%6."/>
      <w:lvlJc w:val="right"/>
      <w:pPr>
        <w:tabs>
          <w:tab w:val="left" w:pos="3015"/>
        </w:tabs>
        <w:ind w:left="3015" w:hanging="420"/>
      </w:pPr>
    </w:lvl>
    <w:lvl w:ilvl="6" w:tentative="0">
      <w:start w:val="1"/>
      <w:numFmt w:val="decimal"/>
      <w:lvlText w:val="%7."/>
      <w:lvlJc w:val="left"/>
      <w:pPr>
        <w:tabs>
          <w:tab w:val="left" w:pos="3435"/>
        </w:tabs>
        <w:ind w:left="3435" w:hanging="420"/>
      </w:pPr>
    </w:lvl>
    <w:lvl w:ilvl="7" w:tentative="0">
      <w:start w:val="1"/>
      <w:numFmt w:val="lowerLetter"/>
      <w:lvlText w:val="%8)"/>
      <w:lvlJc w:val="left"/>
      <w:pPr>
        <w:tabs>
          <w:tab w:val="left" w:pos="3855"/>
        </w:tabs>
        <w:ind w:left="3855" w:hanging="420"/>
      </w:pPr>
    </w:lvl>
    <w:lvl w:ilvl="8" w:tentative="0">
      <w:start w:val="1"/>
      <w:numFmt w:val="lowerRoman"/>
      <w:lvlText w:val="%9."/>
      <w:lvlJc w:val="right"/>
      <w:pPr>
        <w:tabs>
          <w:tab w:val="left" w:pos="4275"/>
        </w:tabs>
        <w:ind w:left="4275" w:hanging="420"/>
      </w:pPr>
    </w:lvl>
  </w:abstractNum>
  <w:num w:numId="1">
    <w:abstractNumId w:val="5"/>
  </w:num>
  <w:num w:numId="2">
    <w:abstractNumId w:val="3"/>
  </w:num>
  <w:num w:numId="3">
    <w:abstractNumId w:val="12"/>
  </w:num>
  <w:num w:numId="4">
    <w:abstractNumId w:val="2"/>
  </w:num>
  <w:num w:numId="5">
    <w:abstractNumId w:val="1"/>
  </w:num>
  <w:num w:numId="6">
    <w:abstractNumId w:val="7"/>
  </w:num>
  <w:num w:numId="7">
    <w:abstractNumId w:val="8"/>
  </w:num>
  <w:num w:numId="8">
    <w:abstractNumId w:val="13"/>
  </w:num>
  <w:num w:numId="9">
    <w:abstractNumId w:val="4"/>
  </w:num>
  <w:num w:numId="10">
    <w:abstractNumId w:val="14"/>
  </w:num>
  <w:num w:numId="11">
    <w:abstractNumId w:val="9"/>
  </w:num>
  <w:num w:numId="12">
    <w:abstractNumId w:val="10"/>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rsids>
    <w:rsidRoot w:val="00000000"/>
    <w:rsid w:val="5F6458AD"/>
    <w:rsid w:val="6E3865A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right="297"/>
      <w:jc w:val="center"/>
      <w:outlineLvl w:val="1"/>
    </w:pPr>
    <w:rPr>
      <w:rFonts w:ascii="黑体" w:hAnsi="黑体" w:eastAsia="黑体" w:cs="黑体"/>
      <w:b/>
      <w:bCs/>
      <w:sz w:val="32"/>
      <w:szCs w:val="32"/>
      <w:lang w:val="zh-CN" w:eastAsia="zh-CN" w:bidi="zh-CN"/>
    </w:rPr>
  </w:style>
  <w:style w:type="paragraph" w:styleId="3">
    <w:name w:val="heading 2"/>
    <w:basedOn w:val="1"/>
    <w:next w:val="1"/>
    <w:qFormat/>
    <w:uiPriority w:val="1"/>
    <w:pPr>
      <w:spacing w:before="204"/>
      <w:ind w:right="300"/>
      <w:jc w:val="center"/>
      <w:outlineLvl w:val="2"/>
    </w:pPr>
    <w:rPr>
      <w:rFonts w:ascii="黑体" w:hAnsi="黑体" w:eastAsia="黑体" w:cs="黑体"/>
      <w:sz w:val="32"/>
      <w:szCs w:val="32"/>
      <w:lang w:val="zh-CN" w:eastAsia="zh-CN" w:bidi="zh-CN"/>
    </w:rPr>
  </w:style>
  <w:style w:type="paragraph" w:styleId="4">
    <w:name w:val="heading 3"/>
    <w:basedOn w:val="1"/>
    <w:next w:val="1"/>
    <w:qFormat/>
    <w:uiPriority w:val="1"/>
    <w:pPr>
      <w:ind w:right="151"/>
      <w:jc w:val="center"/>
      <w:outlineLvl w:val="3"/>
    </w:pPr>
    <w:rPr>
      <w:rFonts w:ascii="宋体" w:hAnsi="宋体" w:eastAsia="宋体" w:cs="宋体"/>
      <w:b/>
      <w:bCs/>
      <w:sz w:val="30"/>
      <w:szCs w:val="30"/>
      <w:lang w:val="zh-CN" w:eastAsia="zh-CN" w:bidi="zh-CN"/>
    </w:rPr>
  </w:style>
  <w:style w:type="paragraph" w:styleId="5">
    <w:name w:val="heading 4"/>
    <w:basedOn w:val="1"/>
    <w:next w:val="1"/>
    <w:qFormat/>
    <w:uiPriority w:val="1"/>
    <w:pPr>
      <w:spacing w:before="73"/>
      <w:ind w:left="120" w:hanging="420"/>
      <w:outlineLvl w:val="4"/>
    </w:pPr>
    <w:rPr>
      <w:rFonts w:ascii="宋体" w:hAnsi="宋体" w:eastAsia="宋体" w:cs="宋体"/>
      <w:b/>
      <w:bCs/>
      <w:sz w:val="28"/>
      <w:szCs w:val="28"/>
      <w:lang w:val="zh-CN" w:eastAsia="zh-CN" w:bidi="zh-CN"/>
    </w:rPr>
  </w:style>
  <w:style w:type="paragraph" w:styleId="6">
    <w:name w:val="heading 5"/>
    <w:basedOn w:val="1"/>
    <w:next w:val="1"/>
    <w:qFormat/>
    <w:uiPriority w:val="1"/>
    <w:pPr>
      <w:ind w:left="2721"/>
      <w:outlineLvl w:val="5"/>
    </w:pPr>
    <w:rPr>
      <w:rFonts w:ascii="黑体" w:hAnsi="黑体" w:eastAsia="黑体" w:cs="黑体"/>
      <w:sz w:val="28"/>
      <w:szCs w:val="28"/>
      <w:lang w:val="zh-CN" w:eastAsia="zh-CN" w:bidi="zh-CN"/>
    </w:rPr>
  </w:style>
  <w:style w:type="paragraph" w:styleId="7">
    <w:name w:val="heading 6"/>
    <w:basedOn w:val="1"/>
    <w:next w:val="1"/>
    <w:qFormat/>
    <w:uiPriority w:val="1"/>
    <w:pPr>
      <w:ind w:left="120"/>
      <w:outlineLvl w:val="6"/>
    </w:pPr>
    <w:rPr>
      <w:rFonts w:ascii="宋体" w:hAnsi="宋体" w:eastAsia="宋体" w:cs="宋体"/>
      <w:b/>
      <w:bCs/>
      <w:sz w:val="24"/>
      <w:szCs w:val="24"/>
      <w:lang w:val="zh-CN" w:eastAsia="zh-CN" w:bidi="zh-CN"/>
    </w:rPr>
  </w:style>
  <w:style w:type="character" w:default="1" w:styleId="12">
    <w:name w:val="Default Paragraph Font"/>
    <w:semiHidden/>
    <w:unhideWhenUsed/>
    <w:qFormat/>
    <w:uiPriority w:val="1"/>
  </w:style>
  <w:style w:type="table" w:default="1" w:styleId="11">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宋体" w:hAnsi="宋体" w:eastAsia="宋体" w:cs="宋体"/>
      <w:sz w:val="24"/>
      <w:szCs w:val="24"/>
      <w:lang w:val="zh-CN" w:eastAsia="zh-CN" w:bidi="zh-CN"/>
    </w:rPr>
  </w:style>
  <w:style w:type="paragraph" w:styleId="9">
    <w:name w:val="toc 1"/>
    <w:basedOn w:val="1"/>
    <w:next w:val="1"/>
    <w:qFormat/>
    <w:uiPriority w:val="1"/>
    <w:pPr>
      <w:spacing w:before="160"/>
      <w:ind w:left="120"/>
    </w:pPr>
    <w:rPr>
      <w:rFonts w:ascii="宋体" w:hAnsi="宋体" w:eastAsia="宋体" w:cs="宋体"/>
      <w:b/>
      <w:bCs/>
      <w:sz w:val="24"/>
      <w:szCs w:val="24"/>
      <w:lang w:val="zh-CN" w:eastAsia="zh-CN" w:bidi="zh-CN"/>
    </w:rPr>
  </w:style>
  <w:style w:type="paragraph" w:styleId="10">
    <w:name w:val="toc 2"/>
    <w:basedOn w:val="1"/>
    <w:next w:val="1"/>
    <w:uiPriority w:val="0"/>
    <w:pPr>
      <w:ind w:left="420" w:leftChars="200"/>
    </w:pPr>
  </w:style>
  <w:style w:type="character" w:styleId="13">
    <w:name w:val="Hyperlink"/>
    <w:uiPriority w:val="0"/>
    <w:rPr>
      <w:color w:val="0000FF"/>
      <w:u w:val="single"/>
    </w:rPr>
  </w:style>
  <w:style w:type="table" w:customStyle="1" w:styleId="14">
    <w:name w:val="Table Normal"/>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spacing w:before="160"/>
      <w:ind w:left="840" w:hanging="360"/>
    </w:pPr>
    <w:rPr>
      <w:rFonts w:ascii="宋体" w:hAnsi="宋体" w:eastAsia="宋体" w:cs="宋体"/>
      <w:lang w:val="zh-CN" w:eastAsia="zh-CN" w:bidi="zh-CN"/>
    </w:rPr>
  </w:style>
  <w:style w:type="paragraph" w:customStyle="1" w:styleId="16">
    <w:name w:val="Table Paragraph"/>
    <w:basedOn w:val="1"/>
    <w:qFormat/>
    <w:uiPriority w:val="1"/>
    <w:rPr>
      <w:rFonts w:ascii="宋体" w:hAnsi="宋体" w:eastAsia="宋体" w:cs="宋体"/>
      <w:lang w:val="zh-CN" w:eastAsia="zh-CN" w:bidi="zh-CN"/>
    </w:rPr>
  </w:style>
  <w:style w:type="paragraph" w:customStyle="1" w:styleId="17">
    <w:name w:val="中文首行缩进"/>
    <w:basedOn w:val="1"/>
    <w:qFormat/>
    <w:uiPriority w:val="0"/>
    <w:pPr>
      <w:suppressAutoHyphens/>
      <w:ind w:firstLine="495"/>
      <w:jc w:val="left"/>
    </w:pPr>
    <w:rPr>
      <w:rFonts w:eastAsia="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2021-06-24T02:30:00Z</dcterms:created>
  <dc:creator>User</dc:creator>
  <cp:lastModifiedBy>追</cp:lastModifiedBy>
  <dcterms:modified xsi:type="dcterms:W3CDTF">2021-06-24T02:38:09Z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2021-05-05T00:00:00Z</vt:filetime>
  </property>
  <property fmtid="{D5CDD505-2E9C-101B-9397-08002B2CF9AE}" pid="3" name="Creator">
    <vt:lpwstr>WPS 文字</vt:lpwstr>
  </property>
  <property fmtid="{D5CDD505-2E9C-101B-9397-08002B2CF9AE}" pid="4" name="LastSaved">
    <vt:filetime>2021-06-24T00:00:00Z</vt:filetime>
  </property>
  <property fmtid="{D5CDD505-2E9C-101B-9397-08002B2CF9AE}" pid="5" name="KSOProductBuildVer">
    <vt:lpwstr>2052-11.1.0.10578</vt:lpwstr>
  </property>
  <property fmtid="{D5CDD505-2E9C-101B-9397-08002B2CF9AE}" pid="6" name="ICV">
    <vt:lpwstr>A488FEC7300842AA9FC87B6A1ECB62A5</vt:lpwstr>
  </property>
</Properties>
</file>